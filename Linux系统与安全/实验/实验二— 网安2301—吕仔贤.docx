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67088F">
      <w:pPr>
        <w:pStyle w:val="2"/>
        <w:keepNext w:val="0"/>
        <w:keepLines w:val="0"/>
        <w:widowControl/>
        <w:suppressLineNumbers w:val="0"/>
        <w:ind w:left="0" w:firstLine="0"/>
        <w:jc w:val="center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</w:rPr>
        <w:t>天津工业大学软件学院实验报告</w:t>
      </w:r>
    </w:p>
    <w:p w14:paraId="0548FD33">
      <w:pPr>
        <w:pStyle w:val="11"/>
        <w:keepNext w:val="0"/>
        <w:keepLines w:val="0"/>
        <w:widowControl/>
        <w:suppressLineNumbers w:val="0"/>
        <w:kinsoku/>
        <w:wordWrap/>
        <w:overflowPunct/>
        <w:snapToGrid w:val="0"/>
        <w:jc w:val="center"/>
      </w:pPr>
    </w:p>
    <w:tbl>
      <w:tblPr>
        <w:tblStyle w:val="12"/>
        <w:tblW w:w="5000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80" w:type="dxa"/>
          <w:left w:w="128" w:type="dxa"/>
          <w:bottom w:w="80" w:type="dxa"/>
          <w:right w:w="128" w:type="dxa"/>
        </w:tblCellMar>
      </w:tblPr>
      <w:tblGrid>
        <w:gridCol w:w="962"/>
        <w:gridCol w:w="1196"/>
        <w:gridCol w:w="729"/>
        <w:gridCol w:w="1342"/>
        <w:gridCol w:w="727"/>
        <w:gridCol w:w="1782"/>
        <w:gridCol w:w="727"/>
        <w:gridCol w:w="1097"/>
      </w:tblGrid>
      <w:tr w14:paraId="3ACDFC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F02746">
            <w:pPr>
              <w:pStyle w:val="11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系别</w:t>
            </w:r>
          </w:p>
        </w:tc>
        <w:tc>
          <w:tcPr>
            <w:tcW w:w="7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08F04F">
            <w:pPr>
              <w:pStyle w:val="11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jc w:val="center"/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软件学院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3D34E0">
            <w:pPr>
              <w:bidi w:val="0"/>
              <w:snapToGrid w:val="0"/>
            </w:pPr>
            <w:r>
              <w:rPr>
                <w:rFonts w:hint="default"/>
              </w:rPr>
              <w:t>班级</w:t>
            </w:r>
          </w:p>
        </w:tc>
        <w:tc>
          <w:tcPr>
            <w:tcW w:w="7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52356F">
            <w:pPr>
              <w:pStyle w:val="11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jc w:val="center"/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网安2301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E5B0A9">
            <w:pPr>
              <w:pStyle w:val="11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jc w:val="center"/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学号</w:t>
            </w:r>
          </w:p>
        </w:tc>
        <w:tc>
          <w:tcPr>
            <w:tcW w:w="10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658C0F">
            <w:pPr>
              <w:pStyle w:val="11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jc w:val="center"/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2311320111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71425A">
            <w:pPr>
              <w:pStyle w:val="11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jc w:val="center"/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姓名</w:t>
            </w: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50DB94">
            <w:pPr>
              <w:pStyle w:val="11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 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吕仔贤</w:t>
            </w:r>
          </w:p>
        </w:tc>
      </w:tr>
      <w:tr w14:paraId="035D3B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D780E0">
            <w:pPr>
              <w:pStyle w:val="11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jc w:val="center"/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课程名称</w:t>
            </w:r>
          </w:p>
        </w:tc>
        <w:tc>
          <w:tcPr>
            <w:tcW w:w="1119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C48FDA">
            <w:pPr>
              <w:pStyle w:val="11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jc w:val="center"/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Linux</w:t>
            </w: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系统与安全</w:t>
            </w:r>
          </w:p>
        </w:tc>
        <w:tc>
          <w:tcPr>
            <w:tcW w:w="7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B1DC78">
            <w:pPr>
              <w:pStyle w:val="11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jc w:val="center"/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实验日期</w:t>
            </w:r>
          </w:p>
        </w:tc>
        <w:tc>
          <w:tcPr>
            <w:tcW w:w="1475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47C52E3">
            <w:pPr>
              <w:pStyle w:val="11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2025-10-14</w:t>
            </w:r>
          </w:p>
        </w:tc>
        <w:tc>
          <w:tcPr>
            <w:tcW w:w="4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6C8C70">
            <w:pPr>
              <w:pStyle w:val="11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jc w:val="center"/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成绩</w:t>
            </w: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D63BF9">
            <w:pPr>
              <w:pStyle w:val="11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jc w:val="center"/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 </w:t>
            </w:r>
          </w:p>
        </w:tc>
      </w:tr>
      <w:tr w14:paraId="3611BD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9A7BDC">
            <w:pPr>
              <w:pStyle w:val="11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jc w:val="center"/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实验名称</w:t>
            </w:r>
          </w:p>
        </w:tc>
        <w:tc>
          <w:tcPr>
            <w:tcW w:w="4440" w:type="pct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EAFEB9">
            <w:pPr>
              <w:bidi w:val="0"/>
              <w:snapToGrid w:val="0"/>
              <w:rPr>
                <w:rFonts w:hint="eastAsia"/>
              </w:rPr>
            </w:pPr>
            <w:r>
              <w:rPr>
                <w:rFonts w:hint="eastAsia"/>
                <w:rtl w:val="0"/>
              </w:rPr>
              <w:t>Linux系统与安全 - 实验二、文件系统安全管理</w:t>
            </w:r>
          </w:p>
          <w:p w14:paraId="4D32344D">
            <w:pPr>
              <w:bidi w:val="0"/>
              <w:snapToGrid w:val="0"/>
            </w:pPr>
          </w:p>
        </w:tc>
      </w:tr>
      <w:tr w14:paraId="17508D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5000" w:type="pct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02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0" w:after="120" w:line="275" w:lineRule="auto"/>
              <w:rPr>
                <w:rFonts w:hint="eastAsia" w:ascii="宋体" w:hAnsi="宋体" w:eastAsia="宋体" w:cs="宋体"/>
                <w:color w:val="1B1C1D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一、 实验目的</w:t>
            </w:r>
          </w:p>
          <w:p w14:paraId="00000003">
            <w:pPr>
              <w:numPr>
                <w:ilvl w:val="0"/>
                <w:numId w:val="3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after="0" w:afterAutospacing="0" w:line="275" w:lineRule="auto"/>
              <w:ind w:left="480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掌握Linux文件和目录的创建、删除、复制、移动、链接、查找等基本操作。</w:t>
            </w:r>
          </w:p>
          <w:p w14:paraId="00000004">
            <w:pPr>
              <w:numPr>
                <w:ilvl w:val="0"/>
                <w:numId w:val="3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0" w:beforeAutospacing="0" w:after="0" w:afterAutospacing="0" w:line="275" w:lineRule="auto"/>
              <w:ind w:left="480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掌握Linux文件和目录的权限管理方法。</w:t>
            </w:r>
          </w:p>
          <w:p w14:paraId="00000005">
            <w:pPr>
              <w:numPr>
                <w:ilvl w:val="0"/>
                <w:numId w:val="3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0" w:beforeAutospacing="0" w:after="0" w:afterAutospacing="0" w:line="275" w:lineRule="auto"/>
              <w:ind w:left="480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掌握Linux文件系统的挂载和卸载。</w:t>
            </w:r>
          </w:p>
          <w:p w14:paraId="00000006">
            <w:pPr>
              <w:numPr>
                <w:ilvl w:val="0"/>
                <w:numId w:val="3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0" w:beforeAutospacing="0" w:after="120" w:line="275" w:lineRule="auto"/>
              <w:ind w:left="480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掌握Linux文件系统的基本安全配置。</w:t>
            </w:r>
          </w:p>
          <w:p w14:paraId="00000007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120" w:after="120" w:line="275" w:lineRule="auto"/>
              <w:rPr>
                <w:rFonts w:hint="eastAsia" w:ascii="宋体" w:hAnsi="宋体" w:eastAsia="宋体" w:cs="宋体"/>
                <w:color w:val="1B1C1D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二、 实验内容</w:t>
            </w:r>
          </w:p>
          <w:p w14:paraId="00000008">
            <w:pPr>
              <w:numPr>
                <w:ilvl w:val="0"/>
                <w:numId w:val="4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after="0" w:afterAutospacing="0" w:line="275" w:lineRule="auto"/>
              <w:ind w:left="480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文件和目录的基本操作</w:t>
            </w:r>
          </w:p>
          <w:p w14:paraId="00000009">
            <w:pPr>
              <w:numPr>
                <w:ilvl w:val="0"/>
                <w:numId w:val="4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0" w:beforeAutospacing="0" w:after="0" w:afterAutospacing="0" w:line="275" w:lineRule="auto"/>
              <w:ind w:left="480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文件和目录的权限管理</w:t>
            </w:r>
          </w:p>
          <w:p w14:paraId="0000000A">
            <w:pPr>
              <w:numPr>
                <w:ilvl w:val="0"/>
                <w:numId w:val="4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0" w:beforeAutospacing="0" w:after="0" w:afterAutospacing="0" w:line="275" w:lineRule="auto"/>
              <w:ind w:left="480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SUID、SGID和Sticky-bit权限</w:t>
            </w:r>
          </w:p>
          <w:p w14:paraId="0000000B">
            <w:pPr>
              <w:numPr>
                <w:ilvl w:val="0"/>
                <w:numId w:val="4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0" w:beforeAutospacing="0" w:after="0" w:afterAutospacing="0" w:line="275" w:lineRule="auto"/>
              <w:ind w:left="480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文件系统的挂载和卸载</w:t>
            </w:r>
          </w:p>
          <w:p w14:paraId="0000000C">
            <w:pPr>
              <w:numPr>
                <w:ilvl w:val="0"/>
                <w:numId w:val="4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0" w:beforeAutospacing="0" w:after="120" w:line="275" w:lineRule="auto"/>
              <w:ind w:left="480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文件系统的基本安全配置</w:t>
            </w:r>
          </w:p>
          <w:p w14:paraId="0000000D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120" w:after="120" w:line="275" w:lineRule="auto"/>
              <w:rPr>
                <w:rFonts w:hint="eastAsia" w:ascii="宋体" w:hAnsi="宋体" w:eastAsia="宋体" w:cs="宋体"/>
                <w:color w:val="1B1C1D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三、 实验环境</w:t>
            </w:r>
          </w:p>
          <w:p w14:paraId="0000000E">
            <w:pPr>
              <w:numPr>
                <w:ilvl w:val="0"/>
                <w:numId w:val="5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after="0" w:afterAutospacing="0" w:line="275" w:lineRule="auto"/>
              <w:ind w:left="46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Linux 操作系统 (Ubuntu)</w:t>
            </w:r>
          </w:p>
          <w:p w14:paraId="0820BFFD">
            <w:pPr>
              <w:numPr>
                <w:ilvl w:val="0"/>
                <w:numId w:val="5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after="0" w:afterAutospacing="0" w:line="275" w:lineRule="auto"/>
              <w:ind w:left="46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  <w:lang w:val="en-US" w:eastAsia="zh-CN"/>
              </w:rPr>
              <w:t>WSL2</w:t>
            </w:r>
          </w:p>
          <w:p w14:paraId="0000000F">
            <w:pPr>
              <w:numPr>
                <w:ilvl w:val="0"/>
                <w:numId w:val="5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0" w:beforeAutospacing="0" w:after="120" w:line="275" w:lineRule="auto"/>
              <w:ind w:left="46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终端（Terminal）</w:t>
            </w:r>
          </w:p>
          <w:p w14:paraId="00000010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120" w:after="120" w:line="275" w:lineRule="auto"/>
              <w:rPr>
                <w:rFonts w:hint="eastAsia" w:ascii="宋体" w:hAnsi="宋体" w:eastAsia="宋体" w:cs="宋体"/>
                <w:color w:val="1B1C1D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四、 实验步骤</w:t>
            </w:r>
          </w:p>
          <w:p w14:paraId="00000011">
            <w:pPr>
              <w:pStyle w:val="4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0" w:after="120" w:line="275" w:lineRule="auto"/>
              <w:rPr>
                <w:rFonts w:hint="eastAsia" w:ascii="宋体" w:hAnsi="宋体" w:eastAsia="宋体" w:cs="宋体"/>
                <w:color w:val="1B1C1D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1. 文件和目录的基本操作</w:t>
            </w:r>
          </w:p>
          <w:p w14:paraId="0000001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after="240" w:line="275" w:lineRule="auto"/>
              <w:rPr>
                <w:rFonts w:hint="eastAsia" w:ascii="宋体" w:hAnsi="宋体" w:eastAsia="宋体" w:cs="宋体"/>
                <w:color w:val="1B1C1D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这部分练习Linux中最基本的文件和目录管理命令。</w:t>
            </w:r>
          </w:p>
          <w:p w14:paraId="00000013">
            <w:pPr>
              <w:pStyle w:val="5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0" w:after="120" w:line="275" w:lineRule="auto"/>
              <w:rPr>
                <w:rFonts w:hint="eastAsia" w:ascii="宋体" w:hAnsi="宋体" w:eastAsia="宋体" w:cs="宋体"/>
                <w:color w:val="1B1C1D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1.1 目录操作 (mkdir, cd, pwd, ls, rmdir)</w:t>
            </w:r>
          </w:p>
          <w:p w14:paraId="00000014">
            <w:pPr>
              <w:numPr>
                <w:ilvl w:val="0"/>
                <w:numId w:val="6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after="0" w:afterAutospacing="0" w:line="275" w:lineRule="auto"/>
              <w:ind w:left="480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B1C1D"/>
                <w:rtl w:val="0"/>
              </w:rPr>
              <w:t>创建目录 (mkdir)</w:t>
            </w:r>
          </w:p>
          <w:p w14:paraId="00000015">
            <w:pPr>
              <w:numPr>
                <w:ilvl w:val="1"/>
                <w:numId w:val="7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after="0" w:afterAutospacing="0" w:line="275" w:lineRule="auto"/>
              <w:ind w:left="88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打开终端，默认位于主目录 (~)。</w:t>
            </w:r>
          </w:p>
          <w:p w14:paraId="391AEF1E">
            <w:pPr>
              <w:numPr>
                <w:ilvl w:val="1"/>
                <w:numId w:val="7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0" w:beforeAutospacing="0" w:after="0" w:afterAutospacing="0" w:line="275" w:lineRule="auto"/>
              <w:ind w:left="88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创建一个名为 lab2 的目录：</w:t>
            </w:r>
            <w:r>
              <w:rPr>
                <w:rFonts w:hint="eastAsia" w:ascii="宋体" w:hAnsi="宋体" w:eastAsia="宋体" w:cs="宋体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bCs/>
                <w:color w:val="1B1C1D"/>
                <w:rtl w:val="0"/>
              </w:rPr>
              <w:t>mkdir lab2</w:t>
            </w:r>
          </w:p>
          <w:p w14:paraId="00000017">
            <w:pPr>
              <w:numPr>
                <w:ilvl w:val="1"/>
                <w:numId w:val="7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0" w:beforeAutospacing="0" w:after="0" w:afterAutospacing="0" w:line="275" w:lineRule="auto"/>
              <w:ind w:left="88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使用 -p (parents) 选项，一次性创建多层嵌套目录 lab2/docs/reports：</w:t>
            </w:r>
            <w:r>
              <w:rPr>
                <w:rFonts w:hint="eastAsia" w:ascii="宋体" w:hAnsi="宋体" w:eastAsia="宋体" w:cs="宋体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bCs/>
                <w:color w:val="1B1C1D"/>
                <w:rtl w:val="0"/>
              </w:rPr>
              <w:t>mkdir -p lab2/docs/reports</w:t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br w:type="textWrapping"/>
            </w:r>
            <w:r>
              <w:drawing>
                <wp:inline distT="0" distB="0" distL="114300" distR="114300">
                  <wp:extent cx="3384550" cy="374650"/>
                  <wp:effectExtent l="0" t="0" r="6350" b="635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4550" cy="374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000018">
            <w:pPr>
              <w:numPr>
                <w:ilvl w:val="0"/>
                <w:numId w:val="6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0" w:beforeAutospacing="0" w:after="0" w:afterAutospacing="0" w:line="275" w:lineRule="auto"/>
              <w:ind w:left="480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B1C1D"/>
                <w:rtl w:val="0"/>
              </w:rPr>
              <w:t>切换目录 (cd)</w:t>
            </w:r>
          </w:p>
          <w:p w14:paraId="00000019">
            <w:pPr>
              <w:numPr>
                <w:ilvl w:val="1"/>
                <w:numId w:val="8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after="0" w:afterAutospacing="0" w:line="275" w:lineRule="auto"/>
              <w:ind w:left="88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进入刚创建的 lab2 目录：</w:t>
            </w:r>
            <w:r>
              <w:rPr>
                <w:rFonts w:hint="eastAsia" w:ascii="宋体" w:hAnsi="宋体" w:eastAsia="宋体" w:cs="宋体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bCs/>
                <w:color w:val="1B1C1D"/>
                <w:rtl w:val="0"/>
              </w:rPr>
              <w:t>cd lab2</w:t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br w:type="textWrapping"/>
            </w:r>
          </w:p>
          <w:p w14:paraId="0000001A">
            <w:pPr>
              <w:numPr>
                <w:ilvl w:val="1"/>
                <w:numId w:val="8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0" w:beforeAutospacing="0" w:after="0" w:afterAutospacing="0" w:line="275" w:lineRule="auto"/>
              <w:ind w:left="88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返回上级目录（即主目录）：</w:t>
            </w:r>
            <w:r>
              <w:rPr>
                <w:rFonts w:hint="eastAsia" w:ascii="宋体" w:hAnsi="宋体" w:eastAsia="宋体" w:cs="宋体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bCs/>
                <w:color w:val="1B1C1D"/>
                <w:rtl w:val="0"/>
              </w:rPr>
              <w:t>cd ..</w:t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br w:type="textWrapping"/>
            </w:r>
          </w:p>
          <w:p w14:paraId="0000001B">
            <w:pPr>
              <w:numPr>
                <w:ilvl w:val="1"/>
                <w:numId w:val="8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0" w:beforeAutospacing="0" w:after="0" w:afterAutospacing="0" w:line="275" w:lineRule="auto"/>
              <w:ind w:left="88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再次进入 lab2/docs/reports 目录：</w:t>
            </w:r>
            <w:r>
              <w:rPr>
                <w:rFonts w:hint="eastAsia" w:ascii="宋体" w:hAnsi="宋体" w:eastAsia="宋体" w:cs="宋体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bCs/>
                <w:color w:val="1B1C1D"/>
                <w:rtl w:val="0"/>
              </w:rPr>
              <w:t>cd lab2/docs/reports</w:t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br w:type="textWrapping"/>
            </w:r>
          </w:p>
          <w:p w14:paraId="0000001C">
            <w:pPr>
              <w:numPr>
                <w:ilvl w:val="1"/>
                <w:numId w:val="8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0" w:beforeAutospacing="0" w:after="0" w:afterAutospacing="0" w:line="275" w:lineRule="auto"/>
              <w:ind w:left="88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快速返回用户主目录：</w:t>
            </w:r>
            <w:r>
              <w:rPr>
                <w:rFonts w:hint="eastAsia" w:ascii="宋体" w:hAnsi="宋体" w:eastAsia="宋体" w:cs="宋体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bCs/>
                <w:color w:val="1B1C1D"/>
                <w:rtl w:val="0"/>
              </w:rPr>
              <w:t>cd ~</w:t>
            </w:r>
            <w:r>
              <w:rPr>
                <w:rFonts w:hint="eastAsia" w:ascii="宋体" w:hAnsi="宋体" w:eastAsia="宋体" w:cs="宋体"/>
                <w:b/>
                <w:bCs/>
                <w:color w:val="1B1C1D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bCs/>
                <w:color w:val="1B1C1D"/>
                <w:rtl w:val="0"/>
              </w:rPr>
              <w:t># 或者直接输入</w:t>
            </w:r>
            <w:r>
              <w:rPr>
                <w:rFonts w:hint="eastAsia" w:ascii="宋体" w:hAnsi="宋体" w:eastAsia="宋体" w:cs="宋体"/>
                <w:b/>
                <w:bCs/>
                <w:color w:val="1B1C1D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bCs/>
                <w:color w:val="1B1C1D"/>
                <w:rtl w:val="0"/>
              </w:rPr>
              <w:t>cd</w:t>
            </w:r>
            <w:r>
              <w:rPr>
                <w:rFonts w:hint="eastAsia" w:ascii="宋体" w:hAnsi="宋体" w:eastAsia="宋体" w:cs="宋体"/>
                <w:b/>
                <w:bCs/>
                <w:color w:val="1B1C1D"/>
                <w:rtl w:val="0"/>
              </w:rPr>
              <w:br w:type="textWrapping"/>
            </w:r>
          </w:p>
          <w:p w14:paraId="0000001D">
            <w:pPr>
              <w:numPr>
                <w:ilvl w:val="1"/>
                <w:numId w:val="8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0" w:beforeAutospacing="0" w:after="0" w:afterAutospacing="0" w:line="275" w:lineRule="auto"/>
              <w:ind w:left="88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（选做）返回刚才离开的目录（lab2/docs/reports）：</w:t>
            </w:r>
            <w:r>
              <w:rPr>
                <w:rFonts w:hint="eastAsia" w:ascii="宋体" w:hAnsi="宋体" w:eastAsia="宋体" w:cs="宋体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bCs/>
                <w:color w:val="1B1C1D"/>
                <w:rtl w:val="0"/>
              </w:rPr>
              <w:t>cd ~-</w:t>
            </w:r>
            <w:r>
              <w:rPr>
                <w:rFonts w:hint="eastAsia" w:ascii="宋体" w:hAnsi="宋体" w:eastAsia="宋体" w:cs="宋体"/>
                <w:b/>
                <w:bCs/>
                <w:color w:val="1B1C1D"/>
                <w:rtl w:val="0"/>
              </w:rPr>
              <w:br w:type="textWrapping"/>
            </w:r>
            <w:r>
              <w:drawing>
                <wp:inline distT="0" distB="0" distL="114300" distR="114300">
                  <wp:extent cx="3321050" cy="2178050"/>
                  <wp:effectExtent l="0" t="0" r="6350" b="635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1050" cy="2178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00001E">
            <w:pPr>
              <w:numPr>
                <w:ilvl w:val="0"/>
                <w:numId w:val="6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0" w:beforeAutospacing="0" w:after="0" w:afterAutospacing="0" w:line="275" w:lineRule="auto"/>
              <w:ind w:left="480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B1C1D"/>
                <w:rtl w:val="0"/>
              </w:rPr>
              <w:t>显示当前路径 (pwd)</w:t>
            </w:r>
          </w:p>
          <w:p w14:paraId="0000001F">
            <w:pPr>
              <w:numPr>
                <w:ilvl w:val="1"/>
                <w:numId w:val="9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after="0" w:afterAutospacing="0" w:line="275" w:lineRule="auto"/>
              <w:ind w:left="88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在 lab2/docs/reports 目录下，确认当前所在的绝对路径：</w:t>
            </w:r>
            <w:r>
              <w:rPr>
                <w:rFonts w:hint="eastAsia" w:ascii="宋体" w:hAnsi="宋体" w:eastAsia="宋体" w:cs="宋体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bCs/>
                <w:color w:val="1B1C1D"/>
                <w:rtl w:val="0"/>
              </w:rPr>
              <w:t>pwd</w:t>
            </w:r>
            <w:r>
              <w:rPr>
                <w:rFonts w:hint="eastAsia" w:ascii="宋体" w:hAnsi="宋体" w:eastAsia="宋体" w:cs="宋体"/>
                <w:b/>
                <w:bCs/>
                <w:color w:val="1B1C1D"/>
                <w:rtl w:val="0"/>
              </w:rPr>
              <w:br w:type="textWrapping"/>
            </w:r>
          </w:p>
          <w:p w14:paraId="00000020">
            <w:pPr>
              <w:numPr>
                <w:ilvl w:val="1"/>
                <w:numId w:val="9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0" w:beforeAutospacing="0" w:after="0" w:afterAutospacing="0" w:line="275" w:lineRule="auto"/>
              <w:ind w:left="88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（选做）如果当前目录包含符号链接，使用 -P 查看物理路径：</w:t>
            </w:r>
            <w:r>
              <w:rPr>
                <w:rFonts w:hint="eastAsia" w:ascii="宋体" w:hAnsi="宋体" w:eastAsia="宋体" w:cs="宋体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bCs/>
                <w:color w:val="1B1C1D"/>
                <w:rtl w:val="0"/>
              </w:rPr>
              <w:t>pwd -P</w:t>
            </w:r>
            <w:r>
              <w:rPr>
                <w:rFonts w:hint="eastAsia" w:ascii="宋体" w:hAnsi="宋体" w:eastAsia="宋体" w:cs="宋体"/>
                <w:b/>
                <w:bCs/>
                <w:color w:val="1B1C1D"/>
                <w:rtl w:val="0"/>
              </w:rPr>
              <w:br w:type="textWrapping"/>
            </w:r>
            <w:r>
              <w:drawing>
                <wp:inline distT="0" distB="0" distL="114300" distR="114300">
                  <wp:extent cx="3378200" cy="673100"/>
                  <wp:effectExtent l="0" t="0" r="0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8200" cy="67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000021">
            <w:pPr>
              <w:numPr>
                <w:ilvl w:val="0"/>
                <w:numId w:val="6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0" w:beforeAutospacing="0" w:after="0" w:afterAutospacing="0" w:line="275" w:lineRule="auto"/>
              <w:ind w:left="480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B1C1D"/>
                <w:rtl w:val="0"/>
              </w:rPr>
              <w:t>查看目录内容 (ls)</w:t>
            </w:r>
          </w:p>
          <w:p w14:paraId="00000022">
            <w:pPr>
              <w:numPr>
                <w:ilvl w:val="1"/>
                <w:numId w:val="1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after="0" w:afterAutospacing="0" w:line="275" w:lineRule="auto"/>
              <w:ind w:left="88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返回主目录 cd ~。</w:t>
            </w:r>
          </w:p>
          <w:p w14:paraId="00000023">
            <w:pPr>
              <w:numPr>
                <w:ilvl w:val="1"/>
                <w:numId w:val="1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0" w:beforeAutospacing="0" w:after="0" w:afterAutospacing="0" w:line="275" w:lineRule="auto"/>
              <w:ind w:left="88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基本列出 lab2 目录的内容：</w:t>
            </w:r>
            <w:r>
              <w:rPr>
                <w:rFonts w:hint="eastAsia" w:ascii="宋体" w:hAnsi="宋体" w:eastAsia="宋体" w:cs="宋体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bCs/>
                <w:color w:val="1B1C1D"/>
                <w:rtl w:val="0"/>
              </w:rPr>
              <w:t>ls lab2</w:t>
            </w:r>
            <w:r>
              <w:rPr>
                <w:rFonts w:hint="eastAsia" w:ascii="宋体" w:hAnsi="宋体" w:eastAsia="宋体" w:cs="宋体"/>
                <w:b/>
                <w:bCs/>
                <w:color w:val="1B1C1D"/>
                <w:rtl w:val="0"/>
              </w:rPr>
              <w:br w:type="textWrapping"/>
            </w:r>
          </w:p>
          <w:p w14:paraId="00000024">
            <w:pPr>
              <w:numPr>
                <w:ilvl w:val="1"/>
                <w:numId w:val="1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0" w:beforeAutospacing="0" w:after="0" w:afterAutospacing="0" w:line="275" w:lineRule="auto"/>
              <w:ind w:left="88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使用 -l (long) 选项查看详细信息（包括权限、所有者、大小等）：</w:t>
            </w:r>
            <w:r>
              <w:rPr>
                <w:rFonts w:hint="eastAsia" w:ascii="宋体" w:hAnsi="宋体" w:eastAsia="宋体" w:cs="宋体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bCs/>
                <w:color w:val="1B1C1D"/>
                <w:rtl w:val="0"/>
              </w:rPr>
              <w:t>ls -l lab2</w:t>
            </w:r>
            <w:r>
              <w:rPr>
                <w:rFonts w:hint="eastAsia" w:ascii="宋体" w:hAnsi="宋体" w:eastAsia="宋体" w:cs="宋体"/>
                <w:b/>
                <w:bCs/>
                <w:color w:val="1B1C1D"/>
                <w:rtl w:val="0"/>
              </w:rPr>
              <w:br w:type="textWrapping"/>
            </w:r>
          </w:p>
          <w:p w14:paraId="00000025">
            <w:pPr>
              <w:numPr>
                <w:ilvl w:val="1"/>
                <w:numId w:val="1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0" w:beforeAutospacing="0" w:after="0" w:afterAutospacing="0" w:line="275" w:lineRule="auto"/>
              <w:ind w:left="88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使用 -a (all) 选项显示所有文件，包括以 . 开头的隐藏文件：</w:t>
            </w:r>
            <w:r>
              <w:rPr>
                <w:rFonts w:hint="eastAsia" w:ascii="宋体" w:hAnsi="宋体" w:eastAsia="宋体" w:cs="宋体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bCs/>
                <w:color w:val="1B1C1D"/>
                <w:rtl w:val="0"/>
              </w:rPr>
              <w:t>ls -a</w:t>
            </w:r>
            <w:r>
              <w:rPr>
                <w:rFonts w:hint="eastAsia" w:ascii="宋体" w:hAnsi="宋体" w:eastAsia="宋体" w:cs="宋体"/>
                <w:b/>
                <w:bCs/>
                <w:color w:val="1B1C1D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bCs/>
                <w:color w:val="1B1C1D"/>
                <w:rtl w:val="0"/>
              </w:rPr>
              <w:t># 通常与 -l 结合使用</w:t>
            </w:r>
            <w:r>
              <w:rPr>
                <w:rFonts w:hint="eastAsia" w:ascii="宋体" w:hAnsi="宋体" w:eastAsia="宋体" w:cs="宋体"/>
                <w:b/>
                <w:bCs/>
                <w:color w:val="1B1C1D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bCs/>
                <w:color w:val="1B1C1D"/>
                <w:rtl w:val="0"/>
              </w:rPr>
              <w:t>ls -la</w:t>
            </w:r>
            <w:r>
              <w:rPr>
                <w:rFonts w:hint="eastAsia" w:ascii="宋体" w:hAnsi="宋体" w:eastAsia="宋体" w:cs="宋体"/>
                <w:b/>
                <w:bCs/>
                <w:color w:val="1B1C1D"/>
                <w:rtl w:val="0"/>
              </w:rPr>
              <w:br w:type="textWrapping"/>
            </w:r>
          </w:p>
          <w:p w14:paraId="00000026">
            <w:pPr>
              <w:numPr>
                <w:ilvl w:val="1"/>
                <w:numId w:val="1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0" w:beforeAutospacing="0" w:after="0" w:afterAutospacing="0" w:line="275" w:lineRule="auto"/>
              <w:ind w:left="88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使用 -R (recursive) 选项递归显示 lab2 目录及其所有子目录的内容：</w:t>
            </w:r>
            <w:r>
              <w:rPr>
                <w:rFonts w:hint="eastAsia" w:ascii="宋体" w:hAnsi="宋体" w:eastAsia="宋体" w:cs="宋体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bCs/>
                <w:color w:val="1B1C1D"/>
                <w:rtl w:val="0"/>
              </w:rPr>
              <w:t>ls -R lab2</w:t>
            </w:r>
            <w:r>
              <w:rPr>
                <w:rFonts w:hint="eastAsia" w:ascii="宋体" w:hAnsi="宋体" w:eastAsia="宋体" w:cs="宋体"/>
                <w:b/>
                <w:bCs/>
                <w:color w:val="1B1C1D"/>
                <w:rtl w:val="0"/>
              </w:rPr>
              <w:br w:type="textWrapping"/>
            </w:r>
          </w:p>
          <w:p w14:paraId="00000027">
            <w:pPr>
              <w:numPr>
                <w:ilvl w:val="1"/>
                <w:numId w:val="1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0" w:beforeAutospacing="0" w:after="0" w:afterAutospacing="0" w:line="275" w:lineRule="auto"/>
              <w:ind w:left="885" w:hanging="36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使用 -i (inode) 选项查看文件或目录的i节点号：</w:t>
            </w:r>
            <w:r>
              <w:rPr>
                <w:rFonts w:hint="eastAsia" w:ascii="宋体" w:hAnsi="宋体" w:eastAsia="宋体" w:cs="宋体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t>ls -i lab</w:t>
            </w:r>
            <w:r>
              <w:drawing>
                <wp:inline distT="0" distB="0" distL="114300" distR="114300">
                  <wp:extent cx="5422900" cy="5549900"/>
                  <wp:effectExtent l="0" t="0" r="0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2900" cy="5549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D204A69">
            <w:pPr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0" w:beforeAutospacing="0" w:after="0" w:afterAutospacing="0" w:line="275" w:lineRule="auto"/>
              <w:ind w:left="525" w:leftChars="0"/>
              <w:jc w:val="center"/>
              <w:rPr>
                <w:rFonts w:hint="eastAsia" w:ascii="宋体" w:hAnsi="宋体" w:eastAsia="宋体" w:cs="宋体"/>
              </w:rPr>
            </w:pPr>
            <w:r>
              <w:drawing>
                <wp:inline distT="0" distB="0" distL="114300" distR="114300">
                  <wp:extent cx="3270250" cy="1663700"/>
                  <wp:effectExtent l="0" t="0" r="6350" b="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0250" cy="1663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000028">
            <w:pPr>
              <w:numPr>
                <w:ilvl w:val="0"/>
                <w:numId w:val="6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0" w:beforeAutospacing="0" w:after="0" w:afterAutospacing="0" w:line="275" w:lineRule="auto"/>
              <w:ind w:left="480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B1C1D"/>
                <w:rtl w:val="0"/>
              </w:rPr>
              <w:t>删除空目录 (rmdir)</w:t>
            </w:r>
          </w:p>
          <w:p w14:paraId="00000029">
            <w:pPr>
              <w:numPr>
                <w:ilvl w:val="1"/>
                <w:numId w:val="1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after="0" w:afterAutospacing="0" w:line="275" w:lineRule="auto"/>
              <w:ind w:left="88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尝试删除非空目录 lab2（将会失败）：</w:t>
            </w:r>
            <w:r>
              <w:rPr>
                <w:rFonts w:hint="eastAsia" w:ascii="宋体" w:hAnsi="宋体" w:eastAsia="宋体" w:cs="宋体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t>rmdir lab2</w:t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i/>
                <w:color w:val="1B1C1D"/>
                <w:rtl w:val="0"/>
              </w:rPr>
              <w:t>(预期提示: rmdir: failed to remove 'lab2': Directory not empty)</w:t>
            </w:r>
          </w:p>
          <w:p w14:paraId="0000002A">
            <w:pPr>
              <w:numPr>
                <w:ilvl w:val="1"/>
                <w:numId w:val="1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0" w:beforeAutospacing="0" w:after="0" w:afterAutospacing="0" w:line="275" w:lineRule="auto"/>
              <w:ind w:left="88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使用 -p 选项删除 lab2/docs/reports 及其空的父目录 docs：</w:t>
            </w:r>
            <w:r>
              <w:rPr>
                <w:rFonts w:hint="eastAsia" w:ascii="宋体" w:hAnsi="宋体" w:eastAsia="宋体" w:cs="宋体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t>rmdir -p lab2/docs/reports</w:t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br w:type="textWrapping"/>
            </w:r>
          </w:p>
          <w:p w14:paraId="0000002B">
            <w:pPr>
              <w:numPr>
                <w:ilvl w:val="1"/>
                <w:numId w:val="1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0" w:beforeAutospacing="0" w:after="120" w:line="275" w:lineRule="auto"/>
              <w:ind w:left="88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验证 docs 目录是否已被删除：</w:t>
            </w:r>
            <w:r>
              <w:rPr>
                <w:rFonts w:hint="eastAsia" w:ascii="宋体" w:hAnsi="宋体" w:eastAsia="宋体" w:cs="宋体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t>ls lab2</w:t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br w:type="textWrapping"/>
            </w:r>
            <w:r>
              <w:drawing>
                <wp:inline distT="0" distB="0" distL="114300" distR="114300">
                  <wp:extent cx="3917950" cy="1009650"/>
                  <wp:effectExtent l="0" t="0" r="6350" b="635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7950" cy="10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00002C">
            <w:pPr>
              <w:pStyle w:val="5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120" w:after="120" w:line="275" w:lineRule="auto"/>
              <w:rPr>
                <w:rFonts w:hint="eastAsia" w:ascii="宋体" w:hAnsi="宋体" w:eastAsia="宋体" w:cs="宋体"/>
                <w:color w:val="1B1C1D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1.2 文件操作 (touch, cat, rm, cp, mv)</w:t>
            </w:r>
          </w:p>
          <w:p w14:paraId="0000002D">
            <w:pPr>
              <w:numPr>
                <w:ilvl w:val="0"/>
                <w:numId w:val="1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after="0" w:afterAutospacing="0" w:line="275" w:lineRule="auto"/>
              <w:ind w:left="480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B1C1D"/>
                <w:rtl w:val="0"/>
              </w:rPr>
              <w:t>创建文件 (touch, cat)</w:t>
            </w:r>
          </w:p>
          <w:p w14:paraId="0000002E">
            <w:pPr>
              <w:numPr>
                <w:ilvl w:val="1"/>
                <w:numId w:val="13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after="0" w:afterAutospacing="0" w:line="275" w:lineRule="auto"/>
              <w:ind w:left="88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进入 lab2 目录：</w:t>
            </w:r>
            <w:r>
              <w:rPr>
                <w:rFonts w:hint="eastAsia" w:ascii="宋体" w:hAnsi="宋体" w:eastAsia="宋体" w:cs="宋体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t>cd lab2</w:t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br w:type="textWrapping"/>
            </w:r>
          </w:p>
          <w:p w14:paraId="0000002F">
            <w:pPr>
              <w:numPr>
                <w:ilvl w:val="1"/>
                <w:numId w:val="13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0" w:beforeAutospacing="0" w:after="0" w:afterAutospacing="0" w:line="275" w:lineRule="auto"/>
              <w:ind w:left="88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使用 touch 创建三个空文件：</w:t>
            </w:r>
            <w:r>
              <w:rPr>
                <w:rFonts w:hint="eastAsia" w:ascii="宋体" w:hAnsi="宋体" w:eastAsia="宋体" w:cs="宋体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t>touch file1.txt file2.log file3.tmp</w:t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br w:type="textWrapping"/>
            </w:r>
          </w:p>
          <w:p w14:paraId="00000030">
            <w:pPr>
              <w:numPr>
                <w:ilvl w:val="1"/>
                <w:numId w:val="13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0" w:beforeAutospacing="0" w:after="0" w:afterAutospacing="0" w:line="275" w:lineRule="auto"/>
              <w:ind w:left="88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使用 cat 和重定向 &gt; 创建一个带内容的文件（会覆盖原有内容）：</w:t>
            </w:r>
            <w:r>
              <w:rPr>
                <w:rFonts w:hint="eastAsia" w:ascii="宋体" w:hAnsi="宋体" w:eastAsia="宋体" w:cs="宋体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t>cat &gt; file1.txt</w:t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t>Hello, this is file1.</w:t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t>(按 Ctrl+D 结束输入)</w:t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br w:type="textWrapping"/>
            </w:r>
          </w:p>
          <w:p w14:paraId="00000031">
            <w:pPr>
              <w:numPr>
                <w:ilvl w:val="1"/>
                <w:numId w:val="13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0" w:beforeAutospacing="0" w:after="0" w:afterAutospacing="0" w:line="275" w:lineRule="auto"/>
              <w:ind w:left="88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使用 cat 和重定向 &gt;&gt; 向文件追加内容：</w:t>
            </w:r>
            <w:r>
              <w:rPr>
                <w:rFonts w:hint="eastAsia" w:ascii="宋体" w:hAnsi="宋体" w:eastAsia="宋体" w:cs="宋体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t>cat &gt;&gt; file1.txt</w:t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t>This is the second line.</w:t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t>(按 Ctrl+D 结束输入)</w:t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br w:type="textWrapping"/>
            </w:r>
            <w:r>
              <w:drawing>
                <wp:inline distT="0" distB="0" distL="114300" distR="114300">
                  <wp:extent cx="4667250" cy="1320800"/>
                  <wp:effectExtent l="0" t="0" r="635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250" cy="1320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000032">
            <w:pPr>
              <w:numPr>
                <w:ilvl w:val="0"/>
                <w:numId w:val="1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0" w:beforeAutospacing="0" w:after="0" w:afterAutospacing="0" w:line="275" w:lineRule="auto"/>
              <w:ind w:left="480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B1C1D"/>
                <w:rtl w:val="0"/>
              </w:rPr>
              <w:t>查看文件 (cat, less, head, tail)</w:t>
            </w:r>
          </w:p>
          <w:p w14:paraId="00000033">
            <w:pPr>
              <w:numPr>
                <w:ilvl w:val="1"/>
                <w:numId w:val="14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after="0" w:afterAutospacing="0" w:line="275" w:lineRule="auto"/>
              <w:ind w:left="88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使用 cat 一次性显示 file1.txt 的所有内容：</w:t>
            </w:r>
            <w:r>
              <w:rPr>
                <w:rFonts w:hint="eastAsia" w:ascii="宋体" w:hAnsi="宋体" w:eastAsia="宋体" w:cs="宋体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t>cat file1.txt</w:t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br w:type="textWrapping"/>
            </w:r>
          </w:p>
          <w:p w14:paraId="00000034">
            <w:pPr>
              <w:numPr>
                <w:ilvl w:val="1"/>
                <w:numId w:val="14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0" w:beforeAutospacing="0" w:after="0" w:afterAutospacing="0" w:line="275" w:lineRule="auto"/>
              <w:ind w:left="88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（推荐）使用 less 分页查看一个大文件（按 q 退出）：</w:t>
            </w:r>
            <w:r>
              <w:rPr>
                <w:rFonts w:hint="eastAsia" w:ascii="宋体" w:hAnsi="宋体" w:eastAsia="宋体" w:cs="宋体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t>less /etc/passwd</w:t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br w:type="textWrapping"/>
            </w:r>
          </w:p>
          <w:p w14:paraId="00000035">
            <w:pPr>
              <w:numPr>
                <w:ilvl w:val="1"/>
                <w:numId w:val="14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0" w:beforeAutospacing="0" w:after="0" w:afterAutospacing="0" w:line="275" w:lineRule="auto"/>
              <w:ind w:left="88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使用 head 查看文件开头5行：</w:t>
            </w:r>
            <w:r>
              <w:rPr>
                <w:rFonts w:hint="eastAsia" w:ascii="宋体" w:hAnsi="宋体" w:eastAsia="宋体" w:cs="宋体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t>head -n 5 /etc/passwd</w:t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br w:type="textWrapping"/>
            </w:r>
          </w:p>
          <w:p w14:paraId="00000036">
            <w:pPr>
              <w:numPr>
                <w:ilvl w:val="1"/>
                <w:numId w:val="14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0" w:beforeAutospacing="0" w:after="0" w:afterAutospacing="0" w:line="275" w:lineRule="auto"/>
              <w:ind w:left="88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使用 tail 查看文件末尾5行：</w:t>
            </w:r>
            <w:r>
              <w:rPr>
                <w:rFonts w:hint="eastAsia" w:ascii="宋体" w:hAnsi="宋体" w:eastAsia="宋体" w:cs="宋体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t>tail -n 5 /etc/passwd</w:t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br w:type="textWrapping"/>
            </w:r>
            <w:r>
              <w:drawing>
                <wp:inline distT="0" distB="0" distL="114300" distR="114300">
                  <wp:extent cx="4540250" cy="2514600"/>
                  <wp:effectExtent l="0" t="0" r="6350" b="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0250" cy="2514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000037">
            <w:pPr>
              <w:numPr>
                <w:ilvl w:val="0"/>
                <w:numId w:val="1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0" w:beforeAutospacing="0" w:after="0" w:afterAutospacing="0" w:line="275" w:lineRule="auto"/>
              <w:ind w:left="480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B1C1D"/>
                <w:rtl w:val="0"/>
              </w:rPr>
              <w:t>复制文件 (cp)</w:t>
            </w:r>
          </w:p>
          <w:p w14:paraId="00000038">
            <w:pPr>
              <w:numPr>
                <w:ilvl w:val="1"/>
                <w:numId w:val="15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after="0" w:afterAutospacing="0" w:line="275" w:lineRule="auto"/>
              <w:ind w:left="88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将 file1.txt 复制一份，命名为 file1.copy：</w:t>
            </w:r>
            <w:r>
              <w:rPr>
                <w:rFonts w:hint="eastAsia" w:ascii="宋体" w:hAnsi="宋体" w:eastAsia="宋体" w:cs="宋体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t>cp file1.txt file1.copy</w:t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br w:type="textWrapping"/>
            </w:r>
          </w:p>
          <w:p w14:paraId="00000039">
            <w:pPr>
              <w:numPr>
                <w:ilvl w:val="1"/>
                <w:numId w:val="15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0" w:beforeAutospacing="0" w:after="0" w:afterAutospacing="0" w:line="275" w:lineRule="auto"/>
              <w:ind w:left="88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使用 -p (preserve) 选项复制文件，并保留原始文件的属性（如修改时间）：</w:t>
            </w:r>
            <w:r>
              <w:rPr>
                <w:rFonts w:hint="eastAsia" w:ascii="宋体" w:hAnsi="宋体" w:eastAsia="宋体" w:cs="宋体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t>cp -p file2.log file2.copy</w:t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t>ls -l file2.log file2.copy  # 观察它们的修改时间</w:t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br w:type="textWrapping"/>
            </w:r>
            <w:r>
              <w:drawing>
                <wp:inline distT="0" distB="0" distL="114300" distR="114300">
                  <wp:extent cx="4171950" cy="844550"/>
                  <wp:effectExtent l="0" t="0" r="6350" b="635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1950" cy="844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00003A">
            <w:pPr>
              <w:numPr>
                <w:ilvl w:val="0"/>
                <w:numId w:val="1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0" w:beforeAutospacing="0" w:after="0" w:afterAutospacing="0" w:line="275" w:lineRule="auto"/>
              <w:ind w:left="480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B1C1D"/>
                <w:rtl w:val="0"/>
              </w:rPr>
              <w:t>移动与重命名 (mv)</w:t>
            </w:r>
          </w:p>
          <w:p w14:paraId="0000003B">
            <w:pPr>
              <w:numPr>
                <w:ilvl w:val="1"/>
                <w:numId w:val="16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after="0" w:afterAutospacing="0" w:line="275" w:lineRule="auto"/>
              <w:ind w:left="88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将 file1.copy 重命名为 file1.backup：</w:t>
            </w:r>
            <w:r>
              <w:rPr>
                <w:rFonts w:hint="eastAsia" w:ascii="宋体" w:hAnsi="宋体" w:eastAsia="宋体" w:cs="宋体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t>mv file1.copy file1.backup</w:t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br w:type="textWrapping"/>
            </w:r>
          </w:p>
          <w:p w14:paraId="0000003C">
            <w:pPr>
              <w:numPr>
                <w:ilvl w:val="1"/>
                <w:numId w:val="16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0" w:beforeAutospacing="0" w:after="0" w:afterAutospacing="0" w:line="275" w:lineRule="auto"/>
              <w:ind w:left="88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将 file2.log 移动到上一级目录（主目录）：</w:t>
            </w:r>
            <w:r>
              <w:rPr>
                <w:rFonts w:hint="eastAsia" w:ascii="宋体" w:hAnsi="宋体" w:eastAsia="宋体" w:cs="宋体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t>mv file2.log ..</w:t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br w:type="textWrapping"/>
            </w:r>
            <w:r>
              <w:drawing>
                <wp:inline distT="0" distB="0" distL="114300" distR="114300">
                  <wp:extent cx="3886200" cy="342900"/>
                  <wp:effectExtent l="0" t="0" r="0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6CF910">
            <w:pPr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0" w:beforeAutospacing="0" w:after="0" w:afterAutospacing="0" w:line="275" w:lineRule="auto"/>
              <w:ind w:left="525" w:leftChars="0"/>
              <w:jc w:val="center"/>
              <w:rPr>
                <w:rFonts w:hint="eastAsia" w:ascii="宋体" w:hAnsi="宋体" w:eastAsia="宋体" w:cs="宋体"/>
              </w:rPr>
            </w:pPr>
            <w:r>
              <w:drawing>
                <wp:inline distT="0" distB="0" distL="114300" distR="114300">
                  <wp:extent cx="1587500" cy="3124200"/>
                  <wp:effectExtent l="0" t="0" r="0" b="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00" cy="3124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00003D">
            <w:pPr>
              <w:numPr>
                <w:ilvl w:val="0"/>
                <w:numId w:val="1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0" w:beforeAutospacing="0" w:after="0" w:afterAutospacing="0" w:line="275" w:lineRule="auto"/>
              <w:ind w:left="480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B1C1D"/>
                <w:rtl w:val="0"/>
              </w:rPr>
              <w:t>删除文件 (rm)</w:t>
            </w:r>
          </w:p>
          <w:p w14:paraId="0000003E">
            <w:pPr>
              <w:numPr>
                <w:ilvl w:val="1"/>
                <w:numId w:val="17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after="0" w:afterAutospacing="0" w:line="275" w:lineRule="auto"/>
              <w:ind w:left="88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删除 file3.tmp（系统可能会提示确认）：</w:t>
            </w:r>
            <w:r>
              <w:rPr>
                <w:rFonts w:hint="eastAsia" w:ascii="宋体" w:hAnsi="宋体" w:eastAsia="宋体" w:cs="宋体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t>rm file3.tmp</w:t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br w:type="textWrapping"/>
            </w:r>
          </w:p>
          <w:p w14:paraId="0000003F">
            <w:pPr>
              <w:numPr>
                <w:ilvl w:val="1"/>
                <w:numId w:val="17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0" w:beforeAutospacing="0" w:after="0" w:afterAutospacing="0" w:line="275" w:lineRule="auto"/>
              <w:ind w:left="88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使用 -f (force) 选项强制删除 file2.copy（不提示）：</w:t>
            </w:r>
            <w:r>
              <w:rPr>
                <w:rFonts w:hint="eastAsia" w:ascii="宋体" w:hAnsi="宋体" w:eastAsia="宋体" w:cs="宋体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t>rm -f file2.copy</w:t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br w:type="textWrapping"/>
            </w:r>
          </w:p>
          <w:p w14:paraId="00000040">
            <w:pPr>
              <w:numPr>
                <w:ilvl w:val="1"/>
                <w:numId w:val="17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0" w:beforeAutospacing="0" w:after="120" w:line="275" w:lineRule="auto"/>
              <w:ind w:left="88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B1C1D"/>
                <w:rtl w:val="0"/>
              </w:rPr>
              <w:t>（危险操作）</w:t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t xml:space="preserve"> 使用 rm -r (recursive) 递归删除整个 lab2 目录（在实验最后执行）：</w:t>
            </w:r>
            <w:r>
              <w:rPr>
                <w:rFonts w:hint="eastAsia" w:ascii="宋体" w:hAnsi="宋体" w:eastAsia="宋体" w:cs="宋体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t># cd ..  # 确保先退回到主目录</w:t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t># rm -r lab2</w:t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br w:type="textWrapping"/>
            </w:r>
            <w:r>
              <w:drawing>
                <wp:inline distT="0" distB="0" distL="114300" distR="114300">
                  <wp:extent cx="3232150" cy="323850"/>
                  <wp:effectExtent l="0" t="0" r="6350" b="6350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2150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000041">
            <w:pPr>
              <w:pStyle w:val="5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120" w:after="120" w:line="275" w:lineRule="auto"/>
              <w:rPr>
                <w:rFonts w:hint="eastAsia" w:ascii="宋体" w:hAnsi="宋体" w:eastAsia="宋体" w:cs="宋体"/>
                <w:color w:val="1B1C1D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1.3 链接操作 (ln)</w:t>
            </w:r>
          </w:p>
          <w:p w14:paraId="00000042">
            <w:pPr>
              <w:numPr>
                <w:ilvl w:val="0"/>
                <w:numId w:val="18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after="0" w:afterAutospacing="0" w:line="275" w:lineRule="auto"/>
              <w:ind w:left="480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B1C1D"/>
                <w:rtl w:val="0"/>
              </w:rPr>
              <w:t>创建硬链接 (Hard Link)</w:t>
            </w:r>
          </w:p>
          <w:p w14:paraId="404484A8">
            <w:pPr>
              <w:numPr>
                <w:ilvl w:val="1"/>
                <w:numId w:val="19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after="0" w:afterAutospacing="0" w:line="275" w:lineRule="auto"/>
              <w:ind w:left="885" w:hanging="360"/>
              <w:rPr>
                <w:rFonts w:hint="eastAsia" w:ascii="宋体" w:hAnsi="宋体" w:eastAsia="宋体" w:cs="宋体"/>
                <w:color w:val="1B1C1D"/>
                <w:rtl w:val="0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硬链接是文件的“别名”，它们共享同一个i-node（数据索引）。</w:t>
            </w:r>
          </w:p>
          <w:p w14:paraId="00000044">
            <w:pPr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0" w:beforeAutospacing="0" w:after="0" w:afterAutospacing="0" w:line="275" w:lineRule="auto"/>
              <w:ind w:firstLine="1024" w:firstLineChars="427"/>
              <w:rPr>
                <w:rFonts w:hint="eastAsia" w:ascii="宋体" w:hAnsi="宋体" w:eastAsia="宋体" w:cs="宋体"/>
                <w:color w:val="1B1C1D"/>
                <w:rtl w:val="0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ls -li file1.txt (查看 file1.txt 的 i-node 号)。</w:t>
            </w:r>
          </w:p>
          <w:p w14:paraId="74AB057A">
            <w:pPr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0" w:beforeAutospacing="0" w:after="0" w:afterAutospacing="0" w:line="275" w:lineRule="auto"/>
              <w:ind w:left="525" w:leftChars="0" w:firstLine="715" w:firstLineChars="0"/>
              <w:rPr>
                <w:rFonts w:hint="eastAsia" w:ascii="宋体" w:hAnsi="宋体" w:eastAsia="宋体" w:cs="宋体"/>
                <w:color w:val="1B1C1D"/>
                <w:rtl w:val="0"/>
              </w:rPr>
            </w:pPr>
          </w:p>
          <w:p w14:paraId="00000045">
            <w:pPr>
              <w:numPr>
                <w:ilvl w:val="1"/>
                <w:numId w:val="19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0" w:beforeAutospacing="0" w:after="0" w:afterAutospacing="0" w:line="275" w:lineRule="auto"/>
              <w:ind w:left="88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创建硬链接：</w:t>
            </w:r>
            <w:r>
              <w:rPr>
                <w:rFonts w:hint="eastAsia" w:ascii="宋体" w:hAnsi="宋体" w:eastAsia="宋体" w:cs="宋体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t>ln file1.txt hardlink.txt</w:t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br w:type="textWrapping"/>
            </w:r>
          </w:p>
          <w:p w14:paraId="00000046">
            <w:pPr>
              <w:numPr>
                <w:ilvl w:val="1"/>
                <w:numId w:val="19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0" w:beforeAutospacing="0" w:after="0" w:afterAutospacing="0" w:line="275" w:lineRule="auto"/>
              <w:ind w:left="88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查看i-node号，会发现它们完全相同：</w:t>
            </w:r>
            <w:r>
              <w:rPr>
                <w:rFonts w:hint="eastAsia" w:ascii="宋体" w:hAnsi="宋体" w:eastAsia="宋体" w:cs="宋体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t>ls -li file1.txt hardlink.txt</w:t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br w:type="textWrapping"/>
            </w:r>
          </w:p>
          <w:p w14:paraId="00000047">
            <w:pPr>
              <w:numPr>
                <w:ilvl w:val="1"/>
                <w:numId w:val="19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0" w:beforeAutospacing="0" w:after="0" w:afterAutospacing="0" w:line="275" w:lineRule="auto"/>
              <w:ind w:left="88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删除源文件 file1.txt：</w:t>
            </w:r>
            <w:r>
              <w:rPr>
                <w:rFonts w:hint="eastAsia" w:ascii="宋体" w:hAnsi="宋体" w:eastAsia="宋体" w:cs="宋体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t>rm file1.txt</w:t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br w:type="textWrapping"/>
            </w:r>
          </w:p>
          <w:p w14:paraId="00000048">
            <w:pPr>
              <w:numPr>
                <w:ilvl w:val="1"/>
                <w:numId w:val="19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0" w:beforeAutospacing="0" w:after="0" w:afterAutospacing="0" w:line="275" w:lineRule="auto"/>
              <w:ind w:left="88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查看硬链接，内容依然存在：</w:t>
            </w:r>
            <w:r>
              <w:rPr>
                <w:rFonts w:hint="eastAsia" w:ascii="宋体" w:hAnsi="宋体" w:eastAsia="宋体" w:cs="宋体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t>cat hardlink.txt</w:t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br w:type="textWrapping"/>
            </w:r>
            <w:r>
              <w:drawing>
                <wp:inline distT="0" distB="0" distL="114300" distR="114300">
                  <wp:extent cx="4749800" cy="1524000"/>
                  <wp:effectExtent l="0" t="0" r="0" b="0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9800" cy="15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000049">
            <w:pPr>
              <w:numPr>
                <w:ilvl w:val="0"/>
                <w:numId w:val="18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0" w:beforeAutospacing="0" w:after="0" w:afterAutospacing="0" w:line="275" w:lineRule="auto"/>
              <w:ind w:left="480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B1C1D"/>
                <w:rtl w:val="0"/>
              </w:rPr>
              <w:t>创建软链接 (Symbolic Link)</w:t>
            </w:r>
          </w:p>
          <w:p w14:paraId="0000004A">
            <w:pPr>
              <w:numPr>
                <w:ilvl w:val="1"/>
                <w:numId w:val="2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after="0" w:afterAutospacing="0" w:line="275" w:lineRule="auto"/>
              <w:ind w:left="88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软链接（符号链接）像是一个“快捷方式”，它只存储了指向原文件的路径。</w:t>
            </w:r>
          </w:p>
          <w:p w14:paraId="0000004B">
            <w:pPr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0" w:beforeAutospacing="0" w:after="0" w:afterAutospacing="0" w:line="275" w:lineRule="auto"/>
              <w:ind w:left="525" w:leftChars="0" w:firstLine="240" w:firstLineChars="100"/>
              <w:rPr>
                <w:rFonts w:hint="eastAsia" w:ascii="宋体" w:hAnsi="宋体" w:eastAsia="宋体" w:cs="宋体"/>
                <w:color w:val="1B1C1D"/>
                <w:rtl w:val="0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ln -s hardlink.txt softlink.txt</w:t>
            </w:r>
          </w:p>
          <w:p w14:paraId="7C05CA41">
            <w:pPr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0" w:beforeAutospacing="0" w:after="0" w:afterAutospacing="0" w:line="275" w:lineRule="auto"/>
              <w:ind w:left="525" w:leftChars="0"/>
              <w:rPr>
                <w:rFonts w:hint="eastAsia" w:ascii="宋体" w:hAnsi="宋体" w:eastAsia="宋体" w:cs="宋体"/>
                <w:color w:val="1B1C1D"/>
                <w:rtl w:val="0"/>
              </w:rPr>
            </w:pPr>
          </w:p>
          <w:p w14:paraId="0000004C">
            <w:pPr>
              <w:numPr>
                <w:ilvl w:val="1"/>
                <w:numId w:val="2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0" w:beforeAutospacing="0" w:after="0" w:afterAutospacing="0" w:line="275" w:lineRule="auto"/>
              <w:ind w:left="88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查看详细信息，会看到 softlink.txt -&gt; hardlink.txt：</w:t>
            </w:r>
            <w:r>
              <w:rPr>
                <w:rFonts w:hint="eastAsia" w:ascii="宋体" w:hAnsi="宋体" w:eastAsia="宋体" w:cs="宋体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t>ls -l hardlink.txt softlink.txt</w:t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br w:type="textWrapping"/>
            </w:r>
          </w:p>
          <w:p w14:paraId="0000004D">
            <w:pPr>
              <w:numPr>
                <w:ilvl w:val="1"/>
                <w:numId w:val="2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0" w:beforeAutospacing="0" w:after="0" w:afterAutospacing="0" w:line="275" w:lineRule="auto"/>
              <w:ind w:left="88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删除源文件 hardlink.txt：</w:t>
            </w:r>
            <w:r>
              <w:rPr>
                <w:rFonts w:hint="eastAsia" w:ascii="宋体" w:hAnsi="宋体" w:eastAsia="宋体" w:cs="宋体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t>rm hardlink.txt</w:t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br w:type="textWrapping"/>
            </w:r>
          </w:p>
          <w:p w14:paraId="0000004E">
            <w:pPr>
              <w:numPr>
                <w:ilvl w:val="1"/>
                <w:numId w:val="2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0" w:beforeAutospacing="0" w:after="120" w:line="275" w:lineRule="auto"/>
              <w:ind w:left="88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查看软链接，会提示 "No such file or directory"，链接已失效（变红）：</w:t>
            </w:r>
            <w:r>
              <w:rPr>
                <w:rFonts w:hint="eastAsia" w:ascii="宋体" w:hAnsi="宋体" w:eastAsia="宋体" w:cs="宋体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t>cat softlink.txt</w:t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t>ls -l softlink.txt</w:t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br w:type="textWrapping"/>
            </w:r>
            <w:r>
              <w:drawing>
                <wp:inline distT="0" distB="0" distL="114300" distR="114300">
                  <wp:extent cx="5810250" cy="1504950"/>
                  <wp:effectExtent l="0" t="0" r="6350" b="635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1504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00004F">
            <w:pPr>
              <w:pStyle w:val="5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120" w:after="120" w:line="275" w:lineRule="auto"/>
              <w:rPr>
                <w:rFonts w:hint="eastAsia" w:ascii="宋体" w:hAnsi="宋体" w:eastAsia="宋体" w:cs="宋体"/>
                <w:color w:val="1B1C1D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1.4 文件查找 (find)</w:t>
            </w:r>
          </w:p>
          <w:p w14:paraId="00000050">
            <w:pPr>
              <w:numPr>
                <w:ilvl w:val="0"/>
                <w:numId w:val="2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after="0" w:afterAutospacing="0" w:line="275" w:lineRule="auto"/>
              <w:ind w:left="46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在当前目录 (.) 下按名称查找所有 .txt 结尾的文件：</w:t>
            </w:r>
            <w:r>
              <w:rPr>
                <w:rFonts w:hint="eastAsia" w:ascii="宋体" w:hAnsi="宋体" w:eastAsia="宋体" w:cs="宋体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t>find . -name "*.txt"</w:t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br w:type="textWrapping"/>
            </w:r>
            <w:r>
              <w:drawing>
                <wp:inline distT="0" distB="0" distL="114300" distR="114300">
                  <wp:extent cx="3530600" cy="336550"/>
                  <wp:effectExtent l="0" t="0" r="0" b="6350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0600" cy="336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000051">
            <w:pPr>
              <w:numPr>
                <w:ilvl w:val="0"/>
                <w:numId w:val="2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0" w:beforeAutospacing="0" w:after="120" w:line="275" w:lineRule="auto"/>
              <w:ind w:left="46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在 /etc 目录下查找类型为文件(-type f)且名称为 passwd 的文件：</w:t>
            </w:r>
            <w:r>
              <w:rPr>
                <w:rFonts w:hint="eastAsia" w:ascii="宋体" w:hAnsi="宋体" w:eastAsia="宋体" w:cs="宋体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t>find /etc -type f -name "passwd"</w:t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br w:type="textWrapping"/>
            </w:r>
            <w:r>
              <w:drawing>
                <wp:inline distT="0" distB="0" distL="114300" distR="114300">
                  <wp:extent cx="4762500" cy="527050"/>
                  <wp:effectExtent l="0" t="0" r="0" b="6350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0" cy="527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000052">
            <w:pPr>
              <w:pStyle w:val="4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120" w:after="120" w:line="275" w:lineRule="auto"/>
              <w:rPr>
                <w:rFonts w:hint="eastAsia" w:ascii="宋体" w:hAnsi="宋体" w:eastAsia="宋体" w:cs="宋体"/>
                <w:color w:val="1B1C1D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2. 文件和目录的权限管理</w:t>
            </w:r>
          </w:p>
          <w:p w14:paraId="0000005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after="240" w:line="275" w:lineRule="auto"/>
              <w:rPr>
                <w:rFonts w:hint="eastAsia" w:ascii="宋体" w:hAnsi="宋体" w:eastAsia="宋体" w:cs="宋体"/>
                <w:color w:val="1B1C1D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Linux权限分为 读(r=4), 写(w=2), 执行(x=1)。权限对象分为文件所有者(u), 所属组(g), 其他人(o)。</w:t>
            </w:r>
          </w:p>
          <w:p w14:paraId="00000054">
            <w:pPr>
              <w:pStyle w:val="5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0" w:after="120" w:line="275" w:lineRule="auto"/>
              <w:rPr>
                <w:rFonts w:hint="eastAsia" w:ascii="宋体" w:hAnsi="宋体" w:eastAsia="宋体" w:cs="宋体"/>
                <w:color w:val="1B1C1D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2.1 查看和理解权限</w:t>
            </w:r>
          </w:p>
          <w:p w14:paraId="00000055">
            <w:pPr>
              <w:numPr>
                <w:ilvl w:val="0"/>
                <w:numId w:val="2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after="0" w:afterAutospacing="0" w:line="275" w:lineRule="auto"/>
              <w:ind w:left="46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创建一个测试文件和目录：</w:t>
            </w:r>
            <w:r>
              <w:rPr>
                <w:rFonts w:hint="eastAsia" w:ascii="宋体" w:hAnsi="宋体" w:eastAsia="宋体" w:cs="宋体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t>cd ~</w:t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t>touch test_file</w:t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t>mkdir test_dir</w:t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br w:type="textWrapping"/>
            </w:r>
          </w:p>
          <w:p w14:paraId="00000056">
            <w:pPr>
              <w:numPr>
                <w:ilvl w:val="0"/>
                <w:numId w:val="2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0" w:beforeAutospacing="0" w:after="0" w:afterAutospacing="0" w:line="275" w:lineRule="auto"/>
              <w:ind w:left="46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使用 ls -ld 查看它们的权限：</w:t>
            </w:r>
            <w:r>
              <w:rPr>
                <w:rFonts w:hint="eastAsia" w:ascii="宋体" w:hAnsi="宋体" w:eastAsia="宋体" w:cs="宋体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t>ls -ld test_file test_dir</w:t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br w:type="textWrapping"/>
            </w:r>
          </w:p>
          <w:p w14:paraId="00000057">
            <w:pPr>
              <w:numPr>
                <w:ilvl w:val="0"/>
                <w:numId w:val="2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0" w:beforeAutospacing="0" w:after="0" w:afterAutospacing="0" w:line="275" w:lineRule="auto"/>
              <w:ind w:left="46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B1C1D"/>
                <w:rtl w:val="0"/>
              </w:rPr>
              <w:t>解读输出 (例如 drwxr-xr-x)</w:t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t>：</w:t>
            </w:r>
          </w:p>
          <w:p w14:paraId="00000058">
            <w:pPr>
              <w:numPr>
                <w:ilvl w:val="1"/>
                <w:numId w:val="23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after="0" w:afterAutospacing="0" w:line="275" w:lineRule="auto"/>
              <w:ind w:left="870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d: 目录 (文件是 -, 软链接是 l)</w:t>
            </w:r>
          </w:p>
          <w:p w14:paraId="00000059">
            <w:pPr>
              <w:numPr>
                <w:ilvl w:val="1"/>
                <w:numId w:val="23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0" w:beforeAutospacing="0" w:after="0" w:afterAutospacing="0" w:line="275" w:lineRule="auto"/>
              <w:ind w:left="870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rwx: 所有者(u) 权限 (读、写、执行)</w:t>
            </w:r>
          </w:p>
          <w:p w14:paraId="0000005A">
            <w:pPr>
              <w:numPr>
                <w:ilvl w:val="1"/>
                <w:numId w:val="23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0" w:beforeAutospacing="0" w:after="0" w:afterAutospacing="0" w:line="275" w:lineRule="auto"/>
              <w:ind w:left="870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r-x: 所属组(g) 权限 (读、执行、无写)</w:t>
            </w:r>
          </w:p>
          <w:p w14:paraId="0000005B">
            <w:pPr>
              <w:numPr>
                <w:ilvl w:val="1"/>
                <w:numId w:val="23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0" w:beforeAutospacing="0" w:after="120" w:line="275" w:lineRule="auto"/>
              <w:ind w:left="870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r-x: 其他人(o) 权限 (读、执行、无写)</w:t>
            </w:r>
          </w:p>
          <w:p w14:paraId="7567A273">
            <w:pPr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0" w:beforeAutospacing="0" w:after="120" w:line="275" w:lineRule="auto"/>
              <w:rPr>
                <w:rFonts w:hint="eastAsia" w:ascii="宋体" w:hAnsi="宋体" w:eastAsia="宋体" w:cs="宋体"/>
                <w:color w:val="1B1C1D"/>
                <w:rtl w:val="0"/>
              </w:rPr>
            </w:pPr>
            <w:r>
              <w:drawing>
                <wp:inline distT="0" distB="0" distL="114300" distR="114300">
                  <wp:extent cx="4165600" cy="1060450"/>
                  <wp:effectExtent l="0" t="0" r="0" b="6350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5600" cy="1060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00005C">
            <w:pPr>
              <w:pStyle w:val="5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120" w:after="120" w:line="275" w:lineRule="auto"/>
              <w:rPr>
                <w:rFonts w:hint="eastAsia" w:ascii="宋体" w:hAnsi="宋体" w:eastAsia="宋体" w:cs="宋体"/>
                <w:color w:val="1B1C1D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2.2 修改权限 (chmod) - 符号模式</w:t>
            </w:r>
          </w:p>
          <w:p w14:paraId="0000005D">
            <w:pPr>
              <w:numPr>
                <w:ilvl w:val="0"/>
                <w:numId w:val="24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after="0" w:afterAutospacing="0" w:line="275" w:lineRule="auto"/>
              <w:ind w:left="46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B1C1D"/>
                <w:rtl w:val="0"/>
              </w:rPr>
              <w:t>为所有者添加执行权限:</w:t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t xml:space="preserve"> u+x</w:t>
            </w:r>
            <w:r>
              <w:rPr>
                <w:rFonts w:hint="eastAsia" w:ascii="宋体" w:hAnsi="宋体" w:eastAsia="宋体" w:cs="宋体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t>chmod u+x test_file</w:t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t>ls -l test_file  # 权限变为 -rwxr--r-- (假设原先是 644)</w:t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br w:type="textWrapping"/>
            </w:r>
          </w:p>
          <w:p w14:paraId="0000005E">
            <w:pPr>
              <w:numPr>
                <w:ilvl w:val="0"/>
                <w:numId w:val="24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0" w:beforeAutospacing="0" w:after="0" w:afterAutospacing="0" w:line="275" w:lineRule="auto"/>
              <w:ind w:left="46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B1C1D"/>
                <w:rtl w:val="0"/>
              </w:rPr>
              <w:t>为组移除写权限，为其他人移除读权限:</w:t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t xml:space="preserve"> g-w,o-r</w:t>
            </w:r>
            <w:r>
              <w:rPr>
                <w:rFonts w:hint="eastAsia" w:ascii="宋体" w:hAnsi="宋体" w:eastAsia="宋体" w:cs="宋体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t>chmod g-w,o-r test_file</w:t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t>ls -l test_file</w:t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br w:type="textWrapping"/>
            </w:r>
          </w:p>
          <w:p w14:paraId="0000005F">
            <w:pPr>
              <w:numPr>
                <w:ilvl w:val="0"/>
                <w:numId w:val="24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0" w:beforeAutospacing="0" w:after="120" w:line="275" w:lineRule="auto"/>
              <w:ind w:left="46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B1C1D"/>
                <w:rtl w:val="0"/>
              </w:rPr>
              <w:t>为所有人设置读写权限:</w:t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t xml:space="preserve"> a=rw (a=all)</w:t>
            </w:r>
            <w:r>
              <w:rPr>
                <w:rFonts w:hint="eastAsia" w:ascii="宋体" w:hAnsi="宋体" w:eastAsia="宋体" w:cs="宋体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t>chmod a=rw test_file</w:t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t>ls -l test_file  # 权限变为 -rw-rw-rw-</w:t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br w:type="textWrapping"/>
            </w:r>
            <w:r>
              <w:drawing>
                <wp:inline distT="0" distB="0" distL="114300" distR="114300">
                  <wp:extent cx="4292600" cy="1498600"/>
                  <wp:effectExtent l="0" t="0" r="0" b="0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2600" cy="149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000060">
            <w:pPr>
              <w:pStyle w:val="5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120" w:after="120" w:line="275" w:lineRule="auto"/>
              <w:rPr>
                <w:rFonts w:hint="eastAsia" w:ascii="宋体" w:hAnsi="宋体" w:eastAsia="宋体" w:cs="宋体"/>
                <w:color w:val="1B1C1D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2.3 修改权限 (chmod) - 数字模式</w:t>
            </w:r>
          </w:p>
          <w:p w14:paraId="00000061">
            <w:pPr>
              <w:numPr>
                <w:ilvl w:val="0"/>
                <w:numId w:val="25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after="0" w:afterAutospacing="0" w:line="275" w:lineRule="auto"/>
              <w:ind w:left="46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B1C1D"/>
                <w:rtl w:val="0"/>
              </w:rPr>
              <w:t>设置为 755 (rwxr-xr-x):</w:t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t xml:space="preserve"> (所有者可读写执行，组和其他人可读可执行)。常用于目录和脚本。</w:t>
            </w:r>
            <w:r>
              <w:rPr>
                <w:rFonts w:hint="eastAsia" w:ascii="宋体" w:hAnsi="宋体" w:eastAsia="宋体" w:cs="宋体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t>chmod 755 test_dir</w:t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t>chmod 755 test_file</w:t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t>ls -ld test_dir test_file</w:t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br w:type="textWrapping"/>
            </w:r>
          </w:p>
          <w:p w14:paraId="00000062">
            <w:pPr>
              <w:numPr>
                <w:ilvl w:val="0"/>
                <w:numId w:val="25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0" w:beforeAutospacing="0" w:after="120" w:line="275" w:lineRule="auto"/>
              <w:ind w:left="46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B1C1D"/>
                <w:rtl w:val="0"/>
              </w:rPr>
              <w:t>设置为 644 (rw-r--r--):</w:t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t xml:space="preserve"> (所有者可读写，组和其他人只读)。常用于普通文件。</w:t>
            </w:r>
            <w:r>
              <w:rPr>
                <w:rFonts w:hint="eastAsia" w:ascii="宋体" w:hAnsi="宋体" w:eastAsia="宋体" w:cs="宋体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t>chmod 644 test_file</w:t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t>ls -l test_file</w:t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br w:type="textWrapping"/>
            </w:r>
            <w:r>
              <w:drawing>
                <wp:inline distT="0" distB="0" distL="114300" distR="114300">
                  <wp:extent cx="4216400" cy="1346200"/>
                  <wp:effectExtent l="0" t="0" r="0" b="0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6400" cy="1346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000063">
            <w:pPr>
              <w:pStyle w:val="5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120" w:after="120" w:line="275" w:lineRule="auto"/>
              <w:rPr>
                <w:rFonts w:hint="eastAsia" w:ascii="宋体" w:hAnsi="宋体" w:eastAsia="宋体" w:cs="宋体"/>
                <w:color w:val="1B1C1D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2.4 设置默认权限 (umask)</w:t>
            </w:r>
          </w:p>
          <w:p w14:paraId="00000064">
            <w:pPr>
              <w:numPr>
                <w:ilvl w:val="0"/>
                <w:numId w:val="26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after="0" w:afterAutospacing="0" w:line="275" w:lineRule="auto"/>
              <w:ind w:left="46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umask 值是系统创建文件时的“权限掩码”。</w:t>
            </w:r>
          </w:p>
          <w:p w14:paraId="00000065">
            <w:pPr>
              <w:numPr>
                <w:ilvl w:val="0"/>
                <w:numId w:val="26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0" w:beforeAutospacing="0" w:after="0" w:afterAutospacing="0" w:line="275" w:lineRule="auto"/>
              <w:ind w:left="46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B1C1D"/>
                <w:rtl w:val="0"/>
              </w:rPr>
              <w:t>查看 umask:</w:t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t xml:space="preserve"> (通常输出 0022 或 0002)</w:t>
            </w:r>
            <w:r>
              <w:rPr>
                <w:rFonts w:hint="eastAsia" w:ascii="宋体" w:hAnsi="宋体" w:eastAsia="宋体" w:cs="宋体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t>umask</w:t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br w:type="textWrapping"/>
            </w:r>
          </w:p>
          <w:p w14:paraId="00000066">
            <w:pPr>
              <w:numPr>
                <w:ilvl w:val="0"/>
                <w:numId w:val="26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0" w:beforeAutospacing="0" w:after="0" w:afterAutospacing="0" w:line="275" w:lineRule="auto"/>
              <w:ind w:left="46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B1C1D"/>
                <w:rtl w:val="0"/>
              </w:rPr>
              <w:t>理解 umask:</w:t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t xml:space="preserve"> 默认权限是 666(文件) 或 777(目录)。实际权限 = 默认权限 - umask 值。</w:t>
            </w:r>
          </w:p>
          <w:p w14:paraId="00000067">
            <w:pPr>
              <w:numPr>
                <w:ilvl w:val="1"/>
                <w:numId w:val="27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after="0" w:afterAutospacing="0" w:line="275" w:lineRule="auto"/>
              <w:ind w:left="870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如果 umask 是 022:</w:t>
            </w:r>
          </w:p>
          <w:p w14:paraId="00000068">
            <w:pPr>
              <w:numPr>
                <w:ilvl w:val="2"/>
                <w:numId w:val="28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after="0" w:afterAutospacing="0" w:line="275" w:lineRule="auto"/>
              <w:ind w:left="127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新文件: 666 - 022 = 644 (rw-r--r--)</w:t>
            </w:r>
          </w:p>
          <w:p w14:paraId="00000069">
            <w:pPr>
              <w:numPr>
                <w:ilvl w:val="2"/>
                <w:numId w:val="28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0" w:beforeAutospacing="0" w:after="0" w:afterAutospacing="0" w:line="275" w:lineRule="auto"/>
              <w:ind w:left="127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新目录: 777 - 022 = 755 (rwxr-xr-x)</w:t>
            </w:r>
          </w:p>
          <w:p w14:paraId="0000006A">
            <w:pPr>
              <w:numPr>
                <w:ilvl w:val="0"/>
                <w:numId w:val="26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0" w:beforeAutospacing="0" w:after="0" w:afterAutospacing="0" w:line="275" w:lineRule="auto"/>
              <w:ind w:left="46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B1C1D"/>
                <w:rtl w:val="0"/>
              </w:rPr>
              <w:t>测试 umask:</w:t>
            </w:r>
          </w:p>
          <w:p w14:paraId="0000006B">
            <w:pPr>
              <w:numPr>
                <w:ilvl w:val="1"/>
                <w:numId w:val="29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after="0" w:afterAutospacing="0" w:line="275" w:lineRule="auto"/>
              <w:ind w:left="870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设置 umask 为 077 (仅所有者有权限)：</w:t>
            </w:r>
            <w:r>
              <w:rPr>
                <w:rFonts w:hint="eastAsia" w:ascii="宋体" w:hAnsi="宋体" w:eastAsia="宋体" w:cs="宋体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t>umask 077</w:t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br w:type="textWrapping"/>
            </w:r>
          </w:p>
          <w:p w14:paraId="0000006C">
            <w:pPr>
              <w:numPr>
                <w:ilvl w:val="1"/>
                <w:numId w:val="29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0" w:beforeAutospacing="0" w:after="0" w:afterAutospacing="0" w:line="275" w:lineRule="auto"/>
              <w:ind w:left="870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创建新文件和目录：</w:t>
            </w:r>
            <w:r>
              <w:rPr>
                <w:rFonts w:hint="eastAsia" w:ascii="宋体" w:hAnsi="宋体" w:eastAsia="宋体" w:cs="宋体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t>touch private_file</w:t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t>mkdir private_dir</w:t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br w:type="textWrapping"/>
            </w:r>
          </w:p>
          <w:p w14:paraId="0000006D">
            <w:pPr>
              <w:numPr>
                <w:ilvl w:val="1"/>
                <w:numId w:val="29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0" w:beforeAutospacing="0" w:after="0" w:afterAutospacing="0" w:line="275" w:lineRule="auto"/>
              <w:ind w:left="870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查看权限（文件应为 600，目录应为 700）：</w:t>
            </w:r>
            <w:r>
              <w:rPr>
                <w:rFonts w:hint="eastAsia" w:ascii="宋体" w:hAnsi="宋体" w:eastAsia="宋体" w:cs="宋体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t>ls -ld private_file private_dir</w:t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br w:type="textWrapping"/>
            </w:r>
          </w:p>
          <w:p w14:paraId="0000006E">
            <w:pPr>
              <w:numPr>
                <w:ilvl w:val="1"/>
                <w:numId w:val="29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0" w:beforeAutospacing="0" w:after="120" w:line="275" w:lineRule="auto"/>
              <w:ind w:left="870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恢复默认 umask (通常为 022)：</w:t>
            </w:r>
            <w:r>
              <w:rPr>
                <w:rFonts w:hint="eastAsia" w:ascii="宋体" w:hAnsi="宋体" w:eastAsia="宋体" w:cs="宋体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t>umask 022</w:t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br w:type="textWrapping"/>
            </w:r>
            <w:r>
              <w:drawing>
                <wp:inline distT="0" distB="0" distL="114300" distR="114300">
                  <wp:extent cx="4838700" cy="1485900"/>
                  <wp:effectExtent l="0" t="0" r="0" b="0"/>
                  <wp:docPr id="22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8700" cy="148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00006F">
            <w:pPr>
              <w:pStyle w:val="4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120" w:after="120" w:line="275" w:lineRule="auto"/>
              <w:rPr>
                <w:rFonts w:hint="eastAsia" w:ascii="宋体" w:hAnsi="宋体" w:eastAsia="宋体" w:cs="宋体"/>
                <w:color w:val="1B1C1D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3. SUID、SGID和Sticky-bit权限</w:t>
            </w:r>
          </w:p>
          <w:p w14:paraId="00000070">
            <w:pPr>
              <w:pStyle w:val="5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0" w:after="120" w:line="275" w:lineRule="auto"/>
              <w:rPr>
                <w:rFonts w:hint="eastAsia" w:ascii="宋体" w:hAnsi="宋体" w:eastAsia="宋体" w:cs="宋体"/>
                <w:color w:val="1B1C1D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3.1 SUID (Set User ID)</w:t>
            </w:r>
          </w:p>
          <w:p w14:paraId="00000071">
            <w:pPr>
              <w:numPr>
                <w:ilvl w:val="0"/>
                <w:numId w:val="3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after="0" w:afterAutospacing="0" w:line="275" w:lineRule="auto"/>
              <w:ind w:left="46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B1C1D"/>
                <w:rtl w:val="0"/>
              </w:rPr>
              <w:t>功能</w:t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t>: (数字位 4000) 应用于可执行文件。当任何人执行该文件时，进程的有效用户ID将变为该文件的</w:t>
            </w:r>
            <w:r>
              <w:rPr>
                <w:rFonts w:hint="eastAsia" w:ascii="宋体" w:hAnsi="宋体" w:eastAsia="宋体" w:cs="宋体"/>
                <w:b/>
                <w:color w:val="1B1C1D"/>
                <w:rtl w:val="0"/>
              </w:rPr>
              <w:t>所有者</w:t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t>ID（通常是root）。</w:t>
            </w:r>
          </w:p>
          <w:p w14:paraId="00000072">
            <w:pPr>
              <w:numPr>
                <w:ilvl w:val="0"/>
                <w:numId w:val="3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0" w:beforeAutospacing="0" w:after="0" w:afterAutospacing="0" w:line="275" w:lineRule="auto"/>
              <w:ind w:left="46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B1C1D"/>
                <w:rtl w:val="0"/>
              </w:rPr>
              <w:t>查看实例</w:t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t>: passwd 命令是典型例子。</w:t>
            </w:r>
            <w:r>
              <w:rPr>
                <w:rFonts w:hint="eastAsia" w:ascii="宋体" w:hAnsi="宋体" w:eastAsia="宋体" w:cs="宋体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t>ls -l /usr/bin/passwd</w:t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i/>
                <w:color w:val="1B1C1D"/>
                <w:rtl w:val="0"/>
              </w:rPr>
              <w:t>(会看到权限中有 s，如 -rwsr-xr-x)</w:t>
            </w:r>
          </w:p>
          <w:p w14:paraId="00000073">
            <w:pPr>
              <w:numPr>
                <w:ilvl w:val="0"/>
                <w:numId w:val="3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0" w:beforeAutospacing="0" w:after="0" w:afterAutospacing="0" w:line="275" w:lineRule="auto"/>
              <w:ind w:left="46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B1C1D"/>
                <w:rtl w:val="0"/>
              </w:rPr>
              <w:t>设置 SUID</w:t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t>: (使用符号 u+s)</w:t>
            </w:r>
            <w:r>
              <w:rPr>
                <w:rFonts w:hint="eastAsia" w:ascii="宋体" w:hAnsi="宋体" w:eastAsia="宋体" w:cs="宋体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t># test_file 必须有执行权限才能显示小 s</w:t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t>chmod u+xs test_file</w:t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t>ls -l test_file  # 权限变为 -rwsr--r--</w:t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br w:type="textWrapping"/>
            </w:r>
          </w:p>
          <w:p w14:paraId="00000074">
            <w:pPr>
              <w:numPr>
                <w:ilvl w:val="0"/>
                <w:numId w:val="3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0" w:beforeAutospacing="0" w:after="120" w:line="275" w:lineRule="auto"/>
              <w:ind w:left="46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B1C1D"/>
                <w:rtl w:val="0"/>
              </w:rPr>
              <w:t>移除 SUID</w:t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t>:</w:t>
            </w:r>
            <w:r>
              <w:rPr>
                <w:rFonts w:hint="eastAsia" w:ascii="宋体" w:hAnsi="宋体" w:eastAsia="宋体" w:cs="宋体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t>chmod u-s test_file</w:t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t>ls -l test_file</w:t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br w:type="textWrapping"/>
            </w:r>
            <w:r>
              <w:drawing>
                <wp:inline distT="0" distB="0" distL="114300" distR="114300">
                  <wp:extent cx="4216400" cy="1346200"/>
                  <wp:effectExtent l="0" t="0" r="0" b="0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3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6400" cy="1346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000075">
            <w:pPr>
              <w:pStyle w:val="5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120" w:after="120" w:line="275" w:lineRule="auto"/>
              <w:rPr>
                <w:rFonts w:hint="eastAsia" w:ascii="宋体" w:hAnsi="宋体" w:eastAsia="宋体" w:cs="宋体"/>
                <w:color w:val="1B1C1D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3.2 SGID (Set Group ID)</w:t>
            </w:r>
          </w:p>
          <w:p w14:paraId="00000076">
            <w:pPr>
              <w:numPr>
                <w:ilvl w:val="0"/>
                <w:numId w:val="3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after="0" w:afterAutospacing="0" w:line="275" w:lineRule="auto"/>
              <w:ind w:left="46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B1C1D"/>
                <w:rtl w:val="0"/>
              </w:rPr>
              <w:t>功能</w:t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t>: (数字位 2000)</w:t>
            </w:r>
          </w:p>
          <w:p w14:paraId="00000077">
            <w:pPr>
              <w:numPr>
                <w:ilvl w:val="1"/>
                <w:numId w:val="3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after="0" w:afterAutospacing="0" w:line="275" w:lineRule="auto"/>
              <w:ind w:left="88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应用于可执行文件：进程的有效组ID变为文件的</w:t>
            </w:r>
            <w:r>
              <w:rPr>
                <w:rFonts w:hint="eastAsia" w:ascii="宋体" w:hAnsi="宋体" w:eastAsia="宋体" w:cs="宋体"/>
                <w:b/>
                <w:color w:val="1B1C1D"/>
                <w:rtl w:val="0"/>
              </w:rPr>
              <w:t>组ID</w:t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t>。</w:t>
            </w:r>
          </w:p>
          <w:p w14:paraId="00000078">
            <w:pPr>
              <w:numPr>
                <w:ilvl w:val="1"/>
                <w:numId w:val="3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0" w:beforeAutospacing="0" w:after="0" w:afterAutospacing="0" w:line="275" w:lineRule="auto"/>
              <w:ind w:left="88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应用于目录：在该目录中创建的新文件或目录将自动继承该目录的</w:t>
            </w:r>
            <w:r>
              <w:rPr>
                <w:rFonts w:hint="eastAsia" w:ascii="宋体" w:hAnsi="宋体" w:eastAsia="宋体" w:cs="宋体"/>
                <w:b/>
                <w:color w:val="1B1C1D"/>
                <w:rtl w:val="0"/>
              </w:rPr>
              <w:t>组ID</w:t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t>。</w:t>
            </w:r>
          </w:p>
          <w:p w14:paraId="00000079">
            <w:pPr>
              <w:numPr>
                <w:ilvl w:val="0"/>
                <w:numId w:val="3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0" w:beforeAutospacing="0" w:after="0" w:afterAutospacing="0" w:line="275" w:lineRule="auto"/>
              <w:ind w:left="46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B1C1D"/>
                <w:rtl w:val="0"/>
              </w:rPr>
              <w:t>设置 SGID (应用于目录)</w:t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t>: (使用符号 g+s)</w:t>
            </w:r>
            <w:r>
              <w:rPr>
                <w:rFonts w:hint="eastAsia" w:ascii="宋体" w:hAnsi="宋体" w:eastAsia="宋体" w:cs="宋体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t>chmod g+s test_dir</w:t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t>ls -ld test_dir  # 权限变为 drwxr-sr-x</w:t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br w:type="textWrapping"/>
            </w:r>
          </w:p>
          <w:p w14:paraId="0000007A">
            <w:pPr>
              <w:numPr>
                <w:ilvl w:val="0"/>
                <w:numId w:val="3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0" w:beforeAutospacing="0" w:after="120" w:line="275" w:lineRule="auto"/>
              <w:ind w:left="46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B1C1D"/>
                <w:rtl w:val="0"/>
              </w:rPr>
              <w:t>测试 SGID</w:t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t>:</w:t>
            </w:r>
            <w:r>
              <w:rPr>
                <w:rFonts w:hint="eastAsia" w:ascii="宋体" w:hAnsi="宋体" w:eastAsia="宋体" w:cs="宋体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t>touch test_dir/new_file</w:t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t># 查看 new_file 的所属组，会发现它和 test_dir 目录的所属组一样</w:t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t>ls -l test_dir/new_file</w:t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br w:type="textWrapping"/>
            </w:r>
            <w:r>
              <w:drawing>
                <wp:inline distT="0" distB="0" distL="114300" distR="114300">
                  <wp:extent cx="4794250" cy="1022350"/>
                  <wp:effectExtent l="0" t="0" r="6350" b="6350"/>
                  <wp:docPr id="24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4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4250" cy="1022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00007B">
            <w:pPr>
              <w:pStyle w:val="5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120" w:after="120" w:line="275" w:lineRule="auto"/>
              <w:rPr>
                <w:rFonts w:hint="eastAsia" w:ascii="宋体" w:hAnsi="宋体" w:eastAsia="宋体" w:cs="宋体"/>
                <w:color w:val="1B1C1D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3.3 Sticky Bit (粘滞位)</w:t>
            </w:r>
          </w:p>
          <w:p w14:paraId="0000007C">
            <w:pPr>
              <w:numPr>
                <w:ilvl w:val="0"/>
                <w:numId w:val="33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after="0" w:afterAutospacing="0" w:line="275" w:lineRule="auto"/>
              <w:ind w:left="46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B1C1D"/>
                <w:rtl w:val="0"/>
              </w:rPr>
              <w:t>功能</w:t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t>: (数字位 1000) 应用于目录。在该目录中，即使用户对文件有写权限，也</w:t>
            </w:r>
            <w:r>
              <w:rPr>
                <w:rFonts w:hint="eastAsia" w:ascii="宋体" w:hAnsi="宋体" w:eastAsia="宋体" w:cs="宋体"/>
                <w:b/>
                <w:color w:val="1B1C1D"/>
                <w:rtl w:val="0"/>
              </w:rPr>
              <w:t>只能删除自己拥有的文件</w:t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t>，不能删除别人的文件。</w:t>
            </w:r>
          </w:p>
          <w:p w14:paraId="0000007D">
            <w:pPr>
              <w:numPr>
                <w:ilvl w:val="0"/>
                <w:numId w:val="33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0" w:beforeAutospacing="0" w:after="0" w:afterAutospacing="0" w:line="275" w:lineRule="auto"/>
              <w:ind w:left="46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B1C1D"/>
                <w:rtl w:val="0"/>
              </w:rPr>
              <w:t>查看实例</w:t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t>: /tmp 目录是典型例子。</w:t>
            </w:r>
            <w:r>
              <w:rPr>
                <w:rFonts w:hint="eastAsia" w:ascii="宋体" w:hAnsi="宋体" w:eastAsia="宋体" w:cs="宋体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t>ls -ld /tmp</w:t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i/>
                <w:color w:val="1B1C1D"/>
                <w:rtl w:val="0"/>
              </w:rPr>
              <w:t>(会看到权限末尾有 t，如 drwxrwxrwt)</w:t>
            </w:r>
          </w:p>
          <w:p w14:paraId="0000007E">
            <w:pPr>
              <w:numPr>
                <w:ilvl w:val="0"/>
                <w:numId w:val="33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0" w:beforeAutospacing="0" w:after="120" w:line="275" w:lineRule="auto"/>
              <w:ind w:left="46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B1C1D"/>
                <w:rtl w:val="0"/>
              </w:rPr>
              <w:t>设置 Sticky Bit</w:t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t>: (使用符号 +t)</w:t>
            </w:r>
            <w:r>
              <w:rPr>
                <w:rFonts w:hint="eastAsia" w:ascii="宋体" w:hAnsi="宋体" w:eastAsia="宋体" w:cs="宋体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t>chmod +t test_dir</w:t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t>ls -ld test_dir  # 权限变为 drwxr-sr-t</w:t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br w:type="textWrapping"/>
            </w:r>
            <w:r>
              <w:drawing>
                <wp:inline distT="0" distB="0" distL="114300" distR="114300">
                  <wp:extent cx="4178300" cy="850900"/>
                  <wp:effectExtent l="0" t="0" r="0" b="0"/>
                  <wp:docPr id="2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5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8300" cy="850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00007F">
            <w:pPr>
              <w:pStyle w:val="4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120" w:after="120" w:line="275" w:lineRule="auto"/>
              <w:rPr>
                <w:rFonts w:hint="eastAsia" w:ascii="宋体" w:hAnsi="宋体" w:eastAsia="宋体" w:cs="宋体"/>
                <w:color w:val="1B1C1D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4. 文件系统的挂载和卸载</w:t>
            </w:r>
          </w:p>
          <w:p w14:paraId="0000008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after="120" w:line="275" w:lineRule="auto"/>
              <w:rPr>
                <w:rFonts w:hint="eastAsia" w:ascii="宋体" w:hAnsi="宋体" w:eastAsia="宋体" w:cs="宋体"/>
                <w:color w:val="1B1C1D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我们将使用 "loop" 设备来模拟挂载一个本地文件（虚拟磁盘）。</w:t>
            </w:r>
          </w:p>
          <w:p w14:paraId="00000081">
            <w:pPr>
              <w:numPr>
                <w:ilvl w:val="0"/>
                <w:numId w:val="34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after="0" w:afterAutospacing="0" w:line="275" w:lineRule="auto"/>
              <w:ind w:left="480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B1C1D"/>
                <w:rtl w:val="0"/>
              </w:rPr>
              <w:t>创建虚拟磁盘文件</w:t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t>: (需要 root 权限，使用 sudo)</w:t>
            </w:r>
          </w:p>
          <w:p w14:paraId="00000082">
            <w:pPr>
              <w:numPr>
                <w:ilvl w:val="1"/>
                <w:numId w:val="35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after="0" w:afterAutospacing="0" w:line="275" w:lineRule="auto"/>
              <w:ind w:left="88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使用 dd 命令创建一个 100MB 的空文件：</w:t>
            </w:r>
            <w:r>
              <w:rPr>
                <w:rFonts w:hint="eastAsia" w:ascii="宋体" w:hAnsi="宋体" w:eastAsia="宋体" w:cs="宋体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t>sudo dd if=/dev/zero of=/mydisk.img bs=1M count=100</w:t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br w:type="textWrapping"/>
            </w:r>
          </w:p>
          <w:p w14:paraId="00000083">
            <w:pPr>
              <w:numPr>
                <w:ilvl w:val="0"/>
                <w:numId w:val="34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0" w:beforeAutospacing="0" w:after="0" w:afterAutospacing="0" w:line="275" w:lineRule="auto"/>
              <w:ind w:left="480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B1C1D"/>
                <w:rtl w:val="0"/>
              </w:rPr>
              <w:t>格式化虚拟磁盘</w:t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t>:</w:t>
            </w:r>
            <w:r>
              <w:rPr>
                <w:rFonts w:hint="eastAsia" w:ascii="宋体" w:hAnsi="宋体" w:eastAsia="宋体" w:cs="宋体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t>sudo mkfs.ext4 /mydisk.img</w:t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br w:type="textWrapping"/>
            </w:r>
          </w:p>
          <w:p w14:paraId="00000084">
            <w:pPr>
              <w:numPr>
                <w:ilvl w:val="0"/>
                <w:numId w:val="34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0" w:beforeAutospacing="0" w:after="0" w:afterAutospacing="0" w:line="275" w:lineRule="auto"/>
              <w:ind w:left="480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B1C1D"/>
                <w:rtl w:val="0"/>
              </w:rPr>
              <w:t>创建挂载点</w:t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t>: (挂载点就是一个空目录)</w:t>
            </w:r>
            <w:r>
              <w:rPr>
                <w:rFonts w:hint="eastAsia" w:ascii="宋体" w:hAnsi="宋体" w:eastAsia="宋体" w:cs="宋体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t>sudo mkdir /mnt/myloop</w:t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br w:type="textWrapping"/>
            </w:r>
          </w:p>
          <w:p w14:paraId="00000085">
            <w:pPr>
              <w:numPr>
                <w:ilvl w:val="0"/>
                <w:numId w:val="34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0" w:beforeAutospacing="0" w:after="0" w:afterAutospacing="0" w:line="275" w:lineRule="auto"/>
              <w:ind w:left="480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B1C1D"/>
                <w:rtl w:val="0"/>
              </w:rPr>
              <w:t>挂载文件系统 (mount)</w:t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t>:</w:t>
            </w:r>
          </w:p>
          <w:p w14:paraId="00000086">
            <w:pPr>
              <w:numPr>
                <w:ilvl w:val="1"/>
                <w:numId w:val="36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after="0" w:afterAutospacing="0" w:line="275" w:lineRule="auto"/>
              <w:ind w:left="88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使用 mount 和 -o loop 选项来挂载：</w:t>
            </w:r>
            <w:r>
              <w:rPr>
                <w:rFonts w:hint="eastAsia" w:ascii="宋体" w:hAnsi="宋体" w:eastAsia="宋体" w:cs="宋体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t>sudo mount -o loop /mydisk.img /mnt/myloop</w:t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br w:type="textWrapping"/>
            </w:r>
          </w:p>
          <w:p w14:paraId="00000087">
            <w:pPr>
              <w:numPr>
                <w:ilvl w:val="1"/>
                <w:numId w:val="36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0" w:beforeAutospacing="0" w:after="0" w:afterAutospacing="0" w:line="275" w:lineRule="auto"/>
              <w:ind w:left="88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（选做）指定文件系统类型挂载：</w:t>
            </w:r>
            <w:r>
              <w:rPr>
                <w:rFonts w:hint="eastAsia" w:ascii="宋体" w:hAnsi="宋体" w:eastAsia="宋体" w:cs="宋体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t># sudo mount -t ext4 -o loop /mydisk.img /mnt/myloop</w:t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br w:type="textWrapping"/>
            </w:r>
          </w:p>
          <w:p w14:paraId="00000088">
            <w:pPr>
              <w:numPr>
                <w:ilvl w:val="0"/>
                <w:numId w:val="34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0" w:beforeAutospacing="0" w:after="0" w:afterAutospacing="0" w:line="275" w:lineRule="auto"/>
              <w:ind w:left="480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B1C1D"/>
                <w:rtl w:val="0"/>
              </w:rPr>
              <w:t>查看挂载情况</w:t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t>:</w:t>
            </w:r>
          </w:p>
          <w:p w14:paraId="00000089">
            <w:pPr>
              <w:numPr>
                <w:ilvl w:val="1"/>
                <w:numId w:val="37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after="0" w:afterAutospacing="0" w:line="275" w:lineRule="auto"/>
              <w:ind w:left="88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使用 df -h 查看已挂载的文件系统，应该能看到 /mnt/myloop。</w:t>
            </w:r>
            <w:r>
              <w:rPr>
                <w:rFonts w:hint="eastAsia" w:ascii="宋体" w:hAnsi="宋体" w:eastAsia="宋体" w:cs="宋体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t>df -h</w:t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br w:type="textWrapping"/>
            </w:r>
          </w:p>
          <w:p w14:paraId="0000008A">
            <w:pPr>
              <w:numPr>
                <w:ilvl w:val="0"/>
                <w:numId w:val="34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0" w:beforeAutospacing="0" w:after="0" w:afterAutospacing="0" w:line="275" w:lineRule="auto"/>
              <w:ind w:left="480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B1C1D"/>
                <w:rtl w:val="0"/>
              </w:rPr>
              <w:t>卸载文件系统 (umount)</w:t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t>:</w:t>
            </w:r>
            <w:r>
              <w:rPr>
                <w:rFonts w:hint="eastAsia" w:ascii="宋体" w:hAnsi="宋体" w:eastAsia="宋体" w:cs="宋体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t>sudo umount /mnt/myloop</w:t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br w:type="textWrapping"/>
            </w:r>
          </w:p>
          <w:p w14:paraId="0000008B">
            <w:pPr>
              <w:numPr>
                <w:ilvl w:val="0"/>
                <w:numId w:val="34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0" w:beforeAutospacing="0" w:after="0" w:afterAutospacing="0" w:line="275" w:lineRule="auto"/>
              <w:ind w:left="480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B1C1D"/>
                <w:rtl w:val="0"/>
              </w:rPr>
              <w:t>查看启动挂载配置</w:t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t>:</w:t>
            </w:r>
          </w:p>
          <w:p w14:paraId="0000008C">
            <w:pPr>
              <w:numPr>
                <w:ilvl w:val="1"/>
                <w:numId w:val="38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after="120" w:line="275" w:lineRule="auto"/>
              <w:ind w:left="88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查看 /etc/fstab 文件，这里定义了系统启动时自动挂载的设备。</w:t>
            </w:r>
            <w:r>
              <w:rPr>
                <w:rFonts w:hint="eastAsia" w:ascii="宋体" w:hAnsi="宋体" w:eastAsia="宋体" w:cs="宋体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t>cat /etc/fstab</w:t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br w:type="textWrapping"/>
            </w:r>
            <w:r>
              <w:drawing>
                <wp:inline distT="0" distB="0" distL="114300" distR="114300">
                  <wp:extent cx="5543550" cy="3454400"/>
                  <wp:effectExtent l="0" t="0" r="6350" b="0"/>
                  <wp:docPr id="26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26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3550" cy="345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00008D">
            <w:pPr>
              <w:pStyle w:val="4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120" w:after="120" w:line="275" w:lineRule="auto"/>
              <w:rPr>
                <w:rFonts w:hint="eastAsia" w:ascii="宋体" w:hAnsi="宋体" w:eastAsia="宋体" w:cs="宋体"/>
                <w:color w:val="1B1C1D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5. 文件系统的基本安全配置</w:t>
            </w:r>
          </w:p>
          <w:p w14:paraId="0000008E">
            <w:pPr>
              <w:pStyle w:val="5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0" w:after="120" w:line="275" w:lineRule="auto"/>
              <w:rPr>
                <w:rFonts w:hint="eastAsia" w:ascii="宋体" w:hAnsi="宋体" w:eastAsia="宋体" w:cs="宋体"/>
                <w:color w:val="1B1C1D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5.1 文件特殊属性 (chattr, lsattr)</w:t>
            </w:r>
          </w:p>
          <w:p w14:paraId="00000090">
            <w:pPr>
              <w:numPr>
                <w:ilvl w:val="0"/>
                <w:numId w:val="39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after="0" w:afterAutospacing="0" w:line="275" w:lineRule="auto"/>
              <w:ind w:left="480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B1C1D"/>
                <w:rtl w:val="0"/>
              </w:rPr>
              <w:t>设置不可变属性 (immutable)</w:t>
            </w:r>
          </w:p>
          <w:p w14:paraId="00000091">
            <w:pPr>
              <w:numPr>
                <w:ilvl w:val="1"/>
                <w:numId w:val="4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after="0" w:afterAutospacing="0" w:line="275" w:lineRule="auto"/>
              <w:ind w:left="88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功能：文件将无法被修改、删除、重命名，即使是 root 用户也不行。</w:t>
            </w:r>
          </w:p>
          <w:p w14:paraId="00000092">
            <w:pPr>
              <w:numPr>
                <w:ilvl w:val="1"/>
                <w:numId w:val="4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0" w:beforeAutospacing="0" w:after="0" w:afterAutospacing="0" w:line="275" w:lineRule="auto"/>
              <w:ind w:left="88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设置：</w:t>
            </w:r>
            <w:r>
              <w:rPr>
                <w:rFonts w:hint="eastAsia" w:ascii="宋体" w:hAnsi="宋体" w:eastAsia="宋体" w:cs="宋体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t>sudo chattr +i test_file</w:t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br w:type="textWrapping"/>
            </w:r>
          </w:p>
          <w:p w14:paraId="00000093">
            <w:pPr>
              <w:numPr>
                <w:ilvl w:val="1"/>
                <w:numId w:val="4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0" w:beforeAutospacing="0" w:after="0" w:afterAutospacing="0" w:line="275" w:lineRule="auto"/>
              <w:ind w:left="88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查看：</w:t>
            </w:r>
            <w:r>
              <w:rPr>
                <w:rFonts w:hint="eastAsia" w:ascii="宋体" w:hAnsi="宋体" w:eastAsia="宋体" w:cs="宋体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t>lsattr test_file  # 会看到 ----i--------</w:t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br w:type="textWrapping"/>
            </w:r>
          </w:p>
          <w:p w14:paraId="00000094">
            <w:pPr>
              <w:numPr>
                <w:ilvl w:val="1"/>
                <w:numId w:val="4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0" w:beforeAutospacing="0" w:after="0" w:afterAutospacing="0" w:line="275" w:lineRule="auto"/>
              <w:ind w:left="88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测试（将会失败）：</w:t>
            </w:r>
            <w:r>
              <w:rPr>
                <w:rFonts w:hint="eastAsia" w:ascii="宋体" w:hAnsi="宋体" w:eastAsia="宋体" w:cs="宋体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t>rm test_file</w:t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t>echo "test" &gt; test_file</w:t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br w:type="textWrapping"/>
            </w:r>
          </w:p>
          <w:p w14:paraId="00000095">
            <w:pPr>
              <w:numPr>
                <w:ilvl w:val="1"/>
                <w:numId w:val="4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0" w:beforeAutospacing="0" w:after="0" w:afterAutospacing="0" w:line="275" w:lineRule="auto"/>
              <w:ind w:left="88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移除：</w:t>
            </w:r>
            <w:r>
              <w:rPr>
                <w:rFonts w:hint="eastAsia" w:ascii="宋体" w:hAnsi="宋体" w:eastAsia="宋体" w:cs="宋体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t>sudo chattr -i test_file</w:t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t>rm test_file  # 现在可以删除了</w:t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br w:type="textWrapping"/>
            </w:r>
            <w:r>
              <w:drawing>
                <wp:inline distT="0" distB="0" distL="114300" distR="114300">
                  <wp:extent cx="4102100" cy="1555750"/>
                  <wp:effectExtent l="0" t="0" r="0" b="6350"/>
                  <wp:docPr id="27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27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2100" cy="155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000096">
            <w:pPr>
              <w:numPr>
                <w:ilvl w:val="0"/>
                <w:numId w:val="39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0" w:beforeAutospacing="0" w:after="0" w:afterAutospacing="0" w:line="275" w:lineRule="auto"/>
              <w:ind w:left="480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B1C1D"/>
                <w:rtl w:val="0"/>
              </w:rPr>
              <w:t>设置只追加属性 (append-only)</w:t>
            </w:r>
          </w:p>
          <w:p w14:paraId="00000097">
            <w:pPr>
              <w:numPr>
                <w:ilvl w:val="1"/>
                <w:numId w:val="4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after="0" w:afterAutospacing="0" w:line="275" w:lineRule="auto"/>
              <w:ind w:left="88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功能：文件内容只能追加，不能被覆盖或删除。适合日志文件。</w:t>
            </w:r>
          </w:p>
          <w:p w14:paraId="00000098">
            <w:pPr>
              <w:numPr>
                <w:ilvl w:val="1"/>
                <w:numId w:val="4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0" w:beforeAutospacing="0" w:after="0" w:afterAutospacing="0" w:line="275" w:lineRule="auto"/>
              <w:ind w:left="88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准备文件并设置：</w:t>
            </w:r>
            <w:r>
              <w:rPr>
                <w:rFonts w:hint="eastAsia" w:ascii="宋体" w:hAnsi="宋体" w:eastAsia="宋体" w:cs="宋体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t>echo "log 1" &gt; test_log.log</w:t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t>sudo chattr +a test_log.log</w:t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br w:type="textWrapping"/>
            </w:r>
          </w:p>
          <w:p w14:paraId="00000099">
            <w:pPr>
              <w:numPr>
                <w:ilvl w:val="1"/>
                <w:numId w:val="4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0" w:beforeAutospacing="0" w:after="0" w:afterAutospacing="0" w:line="275" w:lineRule="auto"/>
              <w:ind w:left="88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查看：</w:t>
            </w:r>
            <w:r>
              <w:rPr>
                <w:rFonts w:hint="eastAsia" w:ascii="宋体" w:hAnsi="宋体" w:eastAsia="宋体" w:cs="宋体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t>lsattr test_log.log # 会看到 -----a-------</w:t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br w:type="textWrapping"/>
            </w:r>
          </w:p>
          <w:p w14:paraId="0000009A">
            <w:pPr>
              <w:numPr>
                <w:ilvl w:val="1"/>
                <w:numId w:val="4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0" w:beforeAutospacing="0" w:after="0" w:afterAutospacing="0" w:line="275" w:lineRule="auto"/>
              <w:ind w:left="88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测试：</w:t>
            </w:r>
            <w:r>
              <w:rPr>
                <w:rFonts w:hint="eastAsia" w:ascii="宋体" w:hAnsi="宋体" w:eastAsia="宋体" w:cs="宋体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t>echo "Overwrite fails" &gt; test_log.log  # (失败: Operation not permitted)</w:t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t>echo "Append succeeds" &gt;&gt; test_log.log # (成功)</w:t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t>cat test_log.log</w:t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br w:type="textWrapping"/>
            </w:r>
          </w:p>
          <w:p w14:paraId="0000009B">
            <w:pPr>
              <w:numPr>
                <w:ilvl w:val="1"/>
                <w:numId w:val="4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0" w:beforeAutospacing="0" w:after="120" w:line="275" w:lineRule="auto"/>
              <w:ind w:left="88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移除：</w:t>
            </w:r>
            <w:r>
              <w:rPr>
                <w:rFonts w:hint="eastAsia" w:ascii="宋体" w:hAnsi="宋体" w:eastAsia="宋体" w:cs="宋体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t>sudo chattr -a test_log.log</w:t>
            </w:r>
            <w:r>
              <w:rPr>
                <w:rFonts w:hint="eastAsia" w:ascii="宋体" w:hAnsi="宋体" w:eastAsia="宋体" w:cs="宋体"/>
                <w:color w:val="1B1C1D"/>
                <w:rtl w:val="0"/>
              </w:rPr>
              <w:br w:type="textWrapping"/>
            </w:r>
            <w:r>
              <w:drawing>
                <wp:inline distT="0" distB="0" distL="114300" distR="114300">
                  <wp:extent cx="4438650" cy="1873250"/>
                  <wp:effectExtent l="0" t="0" r="6350" b="6350"/>
                  <wp:docPr id="28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28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8650" cy="1873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0000AA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120" w:after="120" w:line="275" w:lineRule="auto"/>
              <w:rPr>
                <w:rFonts w:hint="eastAsia" w:ascii="宋体" w:hAnsi="宋体" w:eastAsia="宋体" w:cs="宋体"/>
                <w:color w:val="1B1C1D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五、 遇到的问题及解决方法</w:t>
            </w:r>
          </w:p>
          <w:p w14:paraId="000000AC">
            <w:pPr>
              <w:numPr>
                <w:ilvl w:val="0"/>
                <w:numId w:val="4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after="0" w:afterAutospacing="0" w:line="275" w:lineRule="auto"/>
              <w:ind w:left="465" w:hanging="360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color w:val="1B1C1D"/>
                <w:rtl w:val="0"/>
              </w:rPr>
              <w:t>问题1：</w:t>
            </w:r>
            <w:r>
              <w:rPr>
                <w:rFonts w:hint="eastAsia" w:ascii="宋体" w:hAnsi="宋体" w:eastAsia="宋体" w:cs="宋体"/>
                <w:b/>
                <w:bCs/>
                <w:color w:val="1B1C1D"/>
                <w:rtl w:val="0"/>
              </w:rPr>
              <w:t xml:space="preserve"> 执行 mount, chattr 或 rmdir /lab2 时，提示 "Permission denied" </w:t>
            </w:r>
          </w:p>
          <w:p w14:paraId="000000AD">
            <w:pPr>
              <w:numPr>
                <w:ilvl w:val="1"/>
                <w:numId w:val="4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0" w:beforeAutospacing="0" w:after="0" w:afterAutospacing="0" w:line="275" w:lineRule="auto"/>
              <w:ind w:left="1320" w:leftChars="0" w:hanging="360" w:firstLineChars="0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B1C1D"/>
                <w:rtl w:val="0"/>
              </w:rPr>
              <w:t>解决方法： 某些操作（如挂载、修改系统级目录、修改文件特殊属性）需要管理员权限。在命令前添加 sudo 来获取 root 权限执行。</w:t>
            </w:r>
          </w:p>
          <w:p w14:paraId="02C78544">
            <w:pPr>
              <w:widowControl w:val="0"/>
              <w:numPr>
                <w:ilvl w:val="0"/>
                <w:numId w:val="4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0" w:beforeAutospacing="0" w:after="0" w:afterAutospacing="0" w:line="275" w:lineRule="auto"/>
              <w:ind w:left="465" w:hanging="360"/>
              <w:rPr>
                <w:rFonts w:hint="eastAsia" w:ascii="宋体" w:hAnsi="宋体" w:eastAsia="宋体" w:cs="宋体"/>
                <w:b/>
                <w:color w:val="1B1C1D"/>
                <w:sz w:val="22"/>
                <w:szCs w:val="22"/>
                <w:rtl w:val="0"/>
              </w:rPr>
            </w:pPr>
            <w:r>
              <w:rPr>
                <w:rFonts w:hint="eastAsia" w:ascii="宋体" w:hAnsi="宋体" w:eastAsia="宋体" w:cs="宋体"/>
                <w:b/>
                <w:color w:val="1B1C1D"/>
                <w:sz w:val="22"/>
                <w:szCs w:val="22"/>
                <w:rtl w:val="0"/>
              </w:rPr>
              <w:t>问题</w:t>
            </w:r>
            <w:r>
              <w:rPr>
                <w:rFonts w:hint="eastAsia" w:ascii="宋体" w:hAnsi="宋体" w:eastAsia="宋体" w:cs="宋体"/>
                <w:b/>
                <w:color w:val="1B1C1D"/>
                <w:sz w:val="22"/>
                <w:szCs w:val="22"/>
                <w:rtl w:val="0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b/>
                <w:color w:val="1B1C1D"/>
                <w:sz w:val="22"/>
                <w:szCs w:val="22"/>
                <w:rtl w:val="0"/>
              </w:rPr>
              <w:t>： 在 3.1 节设置 SUID 权限时，我执行了 chmod u+s test_file（此时 test_file 权限是 644），但 ls -l 显示的权限是 -rwSr--r--，是一个大写的 'S'，而不是像 /usr/bin/passwd 那样的 s。</w:t>
            </w:r>
          </w:p>
          <w:p w14:paraId="7D862EBC">
            <w:pPr>
              <w:widowControl w:val="0"/>
              <w:numPr>
                <w:ilvl w:val="1"/>
                <w:numId w:val="4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0" w:beforeAutospacing="0" w:after="0" w:afterAutospacing="0" w:line="275" w:lineRule="auto"/>
              <w:ind w:left="660" w:leftChars="0" w:hanging="360" w:firstLineChars="0"/>
              <w:rPr>
                <w:rFonts w:hint="eastAsia" w:ascii="宋体" w:hAnsi="宋体" w:eastAsia="宋体" w:cs="宋体"/>
                <w:b/>
                <w:i w:val="0"/>
                <w:color w:val="1B1C1D"/>
                <w:sz w:val="36"/>
                <w:szCs w:val="36"/>
                <w:rtl w:val="0"/>
              </w:rPr>
            </w:pPr>
            <w:r>
              <w:rPr>
                <w:rFonts w:hint="eastAsia" w:ascii="宋体" w:hAnsi="宋体" w:eastAsia="宋体" w:cs="宋体"/>
                <w:b/>
                <w:color w:val="1B1C1D"/>
                <w:sz w:val="22"/>
                <w:szCs w:val="22"/>
                <w:rtl w:val="0"/>
              </w:rPr>
              <w:t>解决方法： 我查阅资料发现，小写 s 表示 "SUID + 执行权限 (x)"，而大写 S 表示 "SUID 但没有执行权限"。这是因为我的 test_file 本身没有执行权限。我需要先给它 x 权限：chmod u+x test_file，然后再 chmod u+s test_file，权限就正确显示为 -rwsr--r-- 了。</w:t>
            </w:r>
          </w:p>
          <w:p w14:paraId="67B54EFC">
            <w:pPr>
              <w:widowControl w:val="0"/>
              <w:numPr>
                <w:ilvl w:val="0"/>
                <w:numId w:val="4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after="0" w:afterAutospacing="0" w:line="275" w:lineRule="auto"/>
              <w:ind w:left="465" w:hanging="360"/>
              <w:rPr>
                <w:rFonts w:hint="eastAsia" w:ascii="宋体" w:hAnsi="宋体" w:eastAsia="宋体" w:cs="宋体"/>
                <w:b/>
                <w:color w:val="1B1C1D"/>
                <w:sz w:val="22"/>
                <w:szCs w:val="22"/>
                <w:rtl w:val="0"/>
              </w:rPr>
            </w:pPr>
            <w:r>
              <w:rPr>
                <w:rFonts w:hint="eastAsia" w:ascii="宋体" w:hAnsi="宋体" w:eastAsia="宋体" w:cs="宋体"/>
                <w:b/>
                <w:color w:val="1B1C1D"/>
                <w:sz w:val="22"/>
                <w:szCs w:val="22"/>
                <w:rtl w:val="0"/>
              </w:rPr>
              <w:t>问题</w:t>
            </w:r>
            <w:r>
              <w:rPr>
                <w:rFonts w:hint="eastAsia" w:ascii="宋体" w:hAnsi="宋体" w:eastAsia="宋体" w:cs="宋体"/>
                <w:b/>
                <w:color w:val="1B1C1D"/>
                <w:sz w:val="22"/>
                <w:szCs w:val="22"/>
                <w:rtl w:val="0"/>
                <w:lang w:val="en-US" w:eastAsia="zh-CN"/>
              </w:rPr>
              <w:t xml:space="preserve">3: </w:t>
            </w:r>
            <w:r>
              <w:rPr>
                <w:rFonts w:hint="eastAsia" w:ascii="宋体" w:hAnsi="宋体" w:eastAsia="宋体" w:cs="宋体"/>
                <w:b/>
                <w:color w:val="1B1C1D"/>
                <w:sz w:val="22"/>
                <w:szCs w:val="22"/>
                <w:rtl w:val="0"/>
              </w:rPr>
              <w:t>在 1.3 节删除软链接 softlink.txt 的源文件 hardlink.txt 后，softlink.txt 文件名在终端里变成了红色且闪烁。</w:t>
            </w:r>
          </w:p>
          <w:p w14:paraId="2AE126E6">
            <w:pPr>
              <w:widowControl w:val="0"/>
              <w:numPr>
                <w:ilvl w:val="1"/>
                <w:numId w:val="4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after="0" w:afterAutospacing="0" w:line="275" w:lineRule="auto"/>
              <w:ind w:left="660" w:leftChars="0" w:hanging="360" w:firstLineChars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B1C1D"/>
                <w:sz w:val="22"/>
                <w:szCs w:val="22"/>
                <w:rtl w:val="0"/>
              </w:rPr>
              <w:t>解决方法</w:t>
            </w:r>
            <w:r>
              <w:rPr>
                <w:rFonts w:hint="eastAsia" w:ascii="宋体" w:hAnsi="宋体" w:eastAsia="宋体" w:cs="宋体"/>
                <w:b/>
                <w:color w:val="1B1C1D"/>
                <w:sz w:val="22"/>
                <w:szCs w:val="22"/>
                <w:rtl w:val="0"/>
                <w:lang w:val="en-US" w:eastAsia="zh-CN"/>
              </w:rPr>
              <w:t xml:space="preserve">: </w:t>
            </w:r>
            <w:r>
              <w:rPr>
                <w:rFonts w:hint="eastAsia" w:ascii="宋体" w:hAnsi="宋体" w:eastAsia="宋体" w:cs="宋体"/>
                <w:b/>
                <w:color w:val="1B1C1D"/>
                <w:sz w:val="22"/>
                <w:szCs w:val="22"/>
                <w:rtl w:val="0"/>
              </w:rPr>
              <w:t>这并不是一个错误，而是一个提示。ls 命令用不同的颜色来表示文件状态，红色闪烁（或高亮）表示这是一个“失效的”或“悬空的”链接，即它指向的目标文件已经不存在了。这和硬链接删除源文件后依然能访问完全不同，帮我加深了对两种链接区别的理解。</w:t>
            </w:r>
          </w:p>
          <w:p w14:paraId="000000AF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120" w:after="120" w:line="275" w:lineRule="auto"/>
              <w:rPr>
                <w:rFonts w:hint="eastAsia" w:ascii="宋体" w:hAnsi="宋体" w:eastAsia="宋体" w:cs="宋体"/>
                <w:color w:val="1B1C1D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六、 实验总结</w:t>
            </w:r>
            <w:bookmarkStart w:id="0" w:name="_GoBack"/>
            <w:bookmarkEnd w:id="0"/>
          </w:p>
          <w:p w14:paraId="000000B1">
            <w:pPr>
              <w:numPr>
                <w:ilvl w:val="0"/>
                <w:numId w:val="43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after="0" w:afterAutospacing="0" w:line="275" w:lineRule="auto"/>
              <w:ind w:left="46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通过本次实验，我系统地练习了 mkdir, ls, cp, mv, rm 等核心文件操作命令，并理解了 -r, -p, -f 等常用选项的含义。</w:t>
            </w:r>
          </w:p>
          <w:p w14:paraId="000000B2">
            <w:pPr>
              <w:numPr>
                <w:ilvl w:val="0"/>
                <w:numId w:val="43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0" w:beforeAutospacing="0" w:after="0" w:afterAutospacing="0" w:line="275" w:lineRule="auto"/>
              <w:ind w:left="46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我掌握了 chmod 命令的数字模式和符号模式，理解了 rwx 权限对文件和目录的不同意义。</w:t>
            </w:r>
          </w:p>
          <w:p w14:paraId="000000B3">
            <w:pPr>
              <w:numPr>
                <w:ilvl w:val="0"/>
                <w:numId w:val="43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0" w:beforeAutospacing="0" w:after="0" w:afterAutospacing="0" w:line="275" w:lineRule="auto"/>
              <w:ind w:left="46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我学习了 SUID, SGID 和 Sticky-bit 三种特殊权限的用途，特别是 SGID 在共享目录和 Sticky-bit 在 /tmp 目录的安全应用。</w:t>
            </w:r>
          </w:p>
          <w:p w14:paraId="000000B4">
            <w:pPr>
              <w:numPr>
                <w:ilvl w:val="0"/>
                <w:numId w:val="43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0" w:beforeAutospacing="0" w:after="0" w:afterAutospacing="0" w:line="275" w:lineRule="auto"/>
              <w:ind w:left="46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我通过 loop 设备模拟了磁盘的格式化、挂载和卸载过程，并了解了 /etc/fstab 文件的作用。</w:t>
            </w:r>
          </w:p>
          <w:p w14:paraId="000000B5">
            <w:pPr>
              <w:numPr>
                <w:ilvl w:val="0"/>
                <w:numId w:val="43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0" w:beforeAutospacing="0" w:after="120" w:line="275" w:lineRule="auto"/>
              <w:ind w:left="46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我掌握了 chattr 命令的 +i (不可变) 和 +a (只追加) 属性，并理解了 nosuid, noexec 等挂载选项对提升文件系统安全的重要性。</w:t>
            </w:r>
          </w:p>
          <w:p w14:paraId="00EA1D33">
            <w:pPr>
              <w:widowControl w:val="0"/>
              <w:numPr>
                <w:ilvl w:val="0"/>
                <w:numId w:val="0"/>
              </w:numPr>
              <w:snapToGrid w:val="0"/>
              <w:spacing w:line="360" w:lineRule="auto"/>
              <w:jc w:val="both"/>
            </w:pPr>
          </w:p>
          <w:p w14:paraId="29F14A93">
            <w:pPr>
              <w:bidi w:val="0"/>
              <w:snapToGrid w:val="0"/>
            </w:pPr>
          </w:p>
        </w:tc>
      </w:tr>
      <w:tr w14:paraId="4B91B3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5000" w:type="pct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67A7BD">
            <w:pPr>
              <w:bidi w:val="0"/>
              <w:snapToGrid w:val="0"/>
            </w:pPr>
          </w:p>
        </w:tc>
      </w:tr>
    </w:tbl>
    <w:p w14:paraId="5107574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multilevel"/>
    <w:tmpl w:val="813A4B87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">
    <w:nsid w:val="845B5372"/>
    <w:multiLevelType w:val="multilevel"/>
    <w:tmpl w:val="845B5372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">
    <w:nsid w:val="8461FADE"/>
    <w:multiLevelType w:val="multilevel"/>
    <w:tmpl w:val="8461FADE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3">
    <w:nsid w:val="9239341B"/>
    <w:multiLevelType w:val="multilevel"/>
    <w:tmpl w:val="9239341B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4">
    <w:nsid w:val="9288B902"/>
    <w:multiLevelType w:val="multilevel"/>
    <w:tmpl w:val="9288B902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decimal"/>
      <w:lvlText w:val="%2."/>
      <w:lvlJc w:val="left"/>
      <w:pPr>
        <w:ind w:left="88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5">
    <w:nsid w:val="9C8AC8EF"/>
    <w:multiLevelType w:val="multilevel"/>
    <w:tmpl w:val="9C8AC8EF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6">
    <w:nsid w:val="B0F1ACD9"/>
    <w:multiLevelType w:val="multilevel"/>
    <w:tmpl w:val="B0F1ACD9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127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7">
    <w:nsid w:val="B5E306ED"/>
    <w:multiLevelType w:val="multilevel"/>
    <w:tmpl w:val="B5E306ED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8">
    <w:nsid w:val="BE923771"/>
    <w:multiLevelType w:val="multilevel"/>
    <w:tmpl w:val="BE923771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127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9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0">
    <w:nsid w:val="C8879AEF"/>
    <w:multiLevelType w:val="multilevel"/>
    <w:tmpl w:val="C8879AEF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1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2">
    <w:nsid w:val="D7F9FE59"/>
    <w:multiLevelType w:val="multilevel"/>
    <w:tmpl w:val="D7F9FE59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3">
    <w:nsid w:val="DCBA6B53"/>
    <w:multiLevelType w:val="multilevel"/>
    <w:tmpl w:val="DCBA6B53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4">
    <w:nsid w:val="E093A4B0"/>
    <w:multiLevelType w:val="multilevel"/>
    <w:tmpl w:val="E093A4B0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5">
    <w:nsid w:val="F4B5D9F5"/>
    <w:multiLevelType w:val="multilevel"/>
    <w:tmpl w:val="F4B5D9F5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6">
    <w:nsid w:val="F7735DC9"/>
    <w:multiLevelType w:val="multilevel"/>
    <w:tmpl w:val="F7735DC9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7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8">
    <w:nsid w:val="0248C179"/>
    <w:multiLevelType w:val="multilevel"/>
    <w:tmpl w:val="0248C179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9">
    <w:nsid w:val="03D62ECE"/>
    <w:multiLevelType w:val="multilevel"/>
    <w:tmpl w:val="03D62ECE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0">
    <w:nsid w:val="0E640482"/>
    <w:multiLevelType w:val="multilevel"/>
    <w:tmpl w:val="0E640482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1">
    <w:nsid w:val="243FCF68"/>
    <w:multiLevelType w:val="multilevel"/>
    <w:tmpl w:val="243FCF68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2">
    <w:nsid w:val="2470EC97"/>
    <w:multiLevelType w:val="multilevel"/>
    <w:tmpl w:val="2470EC97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3">
    <w:nsid w:val="25B654F3"/>
    <w:multiLevelType w:val="multilevel"/>
    <w:tmpl w:val="25B654F3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4">
    <w:nsid w:val="2A8F537B"/>
    <w:multiLevelType w:val="multilevel"/>
    <w:tmpl w:val="2A8F537B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5">
    <w:nsid w:val="30FC5B15"/>
    <w:multiLevelType w:val="multilevel"/>
    <w:tmpl w:val="30FC5B15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6">
    <w:nsid w:val="39A0D9AC"/>
    <w:multiLevelType w:val="multilevel"/>
    <w:tmpl w:val="39A0D9AC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decimal"/>
      <w:lvlText w:val="%2."/>
      <w:lvlJc w:val="left"/>
      <w:pPr>
        <w:ind w:left="88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7">
    <w:nsid w:val="46A08BB8"/>
    <w:multiLevelType w:val="multilevel"/>
    <w:tmpl w:val="46A08BB8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8">
    <w:nsid w:val="4C1BAE26"/>
    <w:multiLevelType w:val="multilevel"/>
    <w:tmpl w:val="4C1BAE26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9">
    <w:nsid w:val="4D4DC07F"/>
    <w:multiLevelType w:val="multilevel"/>
    <w:tmpl w:val="4D4DC07F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30">
    <w:nsid w:val="4D94DA66"/>
    <w:multiLevelType w:val="multilevel"/>
    <w:tmpl w:val="4D94DA66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31">
    <w:nsid w:val="51EEC64E"/>
    <w:multiLevelType w:val="singleLevel"/>
    <w:tmpl w:val="51EEC64E"/>
    <w:lvl w:ilvl="0" w:tentative="0">
      <w:start w:val="1"/>
      <w:numFmt w:val="decimal"/>
      <w:pStyle w:val="6"/>
      <w:lvlText w:val="%1."/>
      <w:lvlJc w:val="left"/>
      <w:pPr>
        <w:ind w:left="850" w:hanging="425"/>
      </w:pPr>
      <w:rPr>
        <w:rFonts w:hint="default"/>
      </w:rPr>
    </w:lvl>
  </w:abstractNum>
  <w:abstractNum w:abstractNumId="32">
    <w:nsid w:val="58765686"/>
    <w:multiLevelType w:val="multilevel"/>
    <w:tmpl w:val="58765686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33">
    <w:nsid w:val="59ADCABA"/>
    <w:multiLevelType w:val="multilevel"/>
    <w:tmpl w:val="59ADCABA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34">
    <w:nsid w:val="5A241D34"/>
    <w:multiLevelType w:val="multilevel"/>
    <w:tmpl w:val="5A241D34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35">
    <w:nsid w:val="5E29AB5A"/>
    <w:multiLevelType w:val="multilevel"/>
    <w:tmpl w:val="5E29AB5A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36">
    <w:nsid w:val="60382F6E"/>
    <w:multiLevelType w:val="multilevel"/>
    <w:tmpl w:val="60382F6E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37">
    <w:nsid w:val="613064AC"/>
    <w:multiLevelType w:val="singleLevel"/>
    <w:tmpl w:val="613064AC"/>
    <w:lvl w:ilvl="0" w:tentative="0">
      <w:start w:val="1"/>
      <w:numFmt w:val="decimal"/>
      <w:pStyle w:val="5"/>
      <w:lvlText w:val="%1."/>
      <w:lvlJc w:val="left"/>
      <w:pPr>
        <w:tabs>
          <w:tab w:val="left" w:pos="420"/>
        </w:tabs>
        <w:ind w:left="425" w:leftChars="0" w:hanging="425" w:firstLineChars="0"/>
      </w:pPr>
      <w:rPr>
        <w:rFonts w:hint="default"/>
      </w:rPr>
    </w:lvl>
  </w:abstractNum>
  <w:abstractNum w:abstractNumId="38">
    <w:nsid w:val="629F7852"/>
    <w:multiLevelType w:val="multilevel"/>
    <w:tmpl w:val="629F7852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39">
    <w:nsid w:val="72183CF9"/>
    <w:multiLevelType w:val="multilevel"/>
    <w:tmpl w:val="72183CF9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40">
    <w:nsid w:val="77ECEA79"/>
    <w:multiLevelType w:val="multilevel"/>
    <w:tmpl w:val="77ECEA79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127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41">
    <w:nsid w:val="7C246926"/>
    <w:multiLevelType w:val="multilevel"/>
    <w:tmpl w:val="7C246926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127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42">
    <w:nsid w:val="7DEC2089"/>
    <w:multiLevelType w:val="multilevel"/>
    <w:tmpl w:val="7DEC2089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num w:numId="1">
    <w:abstractNumId w:val="37"/>
  </w:num>
  <w:num w:numId="2">
    <w:abstractNumId w:val="31"/>
  </w:num>
  <w:num w:numId="3">
    <w:abstractNumId w:val="17"/>
  </w:num>
  <w:num w:numId="4">
    <w:abstractNumId w:val="11"/>
  </w:num>
  <w:num w:numId="5">
    <w:abstractNumId w:val="33"/>
  </w:num>
  <w:num w:numId="6">
    <w:abstractNumId w:val="9"/>
  </w:num>
  <w:num w:numId="7">
    <w:abstractNumId w:val="7"/>
  </w:num>
  <w:num w:numId="8">
    <w:abstractNumId w:val="19"/>
  </w:num>
  <w:num w:numId="9">
    <w:abstractNumId w:val="23"/>
  </w:num>
  <w:num w:numId="10">
    <w:abstractNumId w:val="39"/>
  </w:num>
  <w:num w:numId="11">
    <w:abstractNumId w:val="18"/>
  </w:num>
  <w:num w:numId="12">
    <w:abstractNumId w:val="3"/>
  </w:num>
  <w:num w:numId="13">
    <w:abstractNumId w:val="24"/>
  </w:num>
  <w:num w:numId="14">
    <w:abstractNumId w:val="34"/>
  </w:num>
  <w:num w:numId="15">
    <w:abstractNumId w:val="10"/>
  </w:num>
  <w:num w:numId="16">
    <w:abstractNumId w:val="29"/>
  </w:num>
  <w:num w:numId="17">
    <w:abstractNumId w:val="15"/>
  </w:num>
  <w:num w:numId="18">
    <w:abstractNumId w:val="22"/>
  </w:num>
  <w:num w:numId="19">
    <w:abstractNumId w:val="13"/>
  </w:num>
  <w:num w:numId="20">
    <w:abstractNumId w:val="12"/>
  </w:num>
  <w:num w:numId="21">
    <w:abstractNumId w:val="5"/>
  </w:num>
  <w:num w:numId="22">
    <w:abstractNumId w:val="28"/>
  </w:num>
  <w:num w:numId="23">
    <w:abstractNumId w:val="36"/>
  </w:num>
  <w:num w:numId="24">
    <w:abstractNumId w:val="20"/>
  </w:num>
  <w:num w:numId="25">
    <w:abstractNumId w:val="27"/>
  </w:num>
  <w:num w:numId="26">
    <w:abstractNumId w:val="6"/>
  </w:num>
  <w:num w:numId="27">
    <w:abstractNumId w:val="41"/>
  </w:num>
  <w:num w:numId="28">
    <w:abstractNumId w:val="40"/>
  </w:num>
  <w:num w:numId="29">
    <w:abstractNumId w:val="8"/>
  </w:num>
  <w:num w:numId="30">
    <w:abstractNumId w:val="38"/>
  </w:num>
  <w:num w:numId="31">
    <w:abstractNumId w:val="4"/>
  </w:num>
  <w:num w:numId="32">
    <w:abstractNumId w:val="26"/>
  </w:num>
  <w:num w:numId="33">
    <w:abstractNumId w:val="2"/>
  </w:num>
  <w:num w:numId="34">
    <w:abstractNumId w:val="32"/>
  </w:num>
  <w:num w:numId="35">
    <w:abstractNumId w:val="42"/>
  </w:num>
  <w:num w:numId="36">
    <w:abstractNumId w:val="0"/>
  </w:num>
  <w:num w:numId="37">
    <w:abstractNumId w:val="21"/>
  </w:num>
  <w:num w:numId="38">
    <w:abstractNumId w:val="30"/>
  </w:num>
  <w:num w:numId="39">
    <w:abstractNumId w:val="16"/>
  </w:num>
  <w:num w:numId="40">
    <w:abstractNumId w:val="14"/>
  </w:num>
  <w:num w:numId="41">
    <w:abstractNumId w:val="25"/>
  </w:num>
  <w:num w:numId="42">
    <w:abstractNumId w:val="35"/>
  </w:num>
  <w:num w:numId="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3B37F5"/>
    <w:rsid w:val="21E619A6"/>
    <w:rsid w:val="25FE443C"/>
    <w:rsid w:val="2B32693D"/>
    <w:rsid w:val="2E711D55"/>
    <w:rsid w:val="39BC2E75"/>
    <w:rsid w:val="4F51386A"/>
    <w:rsid w:val="6B0A2FB5"/>
    <w:rsid w:val="73E61BAA"/>
    <w:rsid w:val="7D492DAE"/>
    <w:rsid w:val="7E3B3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eastAsia="宋体" w:asciiTheme="minorAscii" w:hAnsiTheme="minorAscii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0" w:after="50" w:afterLines="50" w:afterAutospacing="0"/>
      <w:jc w:val="left"/>
      <w:outlineLvl w:val="2"/>
    </w:pPr>
    <w:rPr>
      <w:rFonts w:hint="eastAsia" w:ascii="宋体" w:hAnsi="宋体" w:cs="宋体"/>
      <w:b/>
      <w:bCs/>
      <w:kern w:val="0"/>
      <w:sz w:val="27"/>
      <w:szCs w:val="27"/>
      <w:lang w:bidi="ar"/>
    </w:rPr>
  </w:style>
  <w:style w:type="paragraph" w:styleId="5">
    <w:name w:val="heading 4"/>
    <w:basedOn w:val="1"/>
    <w:next w:val="1"/>
    <w:link w:val="14"/>
    <w:semiHidden/>
    <w:unhideWhenUsed/>
    <w:qFormat/>
    <w:uiPriority w:val="0"/>
    <w:pPr>
      <w:numPr>
        <w:ilvl w:val="0"/>
        <w:numId w:val="1"/>
      </w:numPr>
      <w:outlineLvl w:val="3"/>
    </w:pPr>
    <w:rPr>
      <w:rFonts w:ascii="Times New Roman" w:hAnsi="Times New Roman" w:cs="宋体"/>
    </w:rPr>
  </w:style>
  <w:style w:type="paragraph" w:styleId="6">
    <w:name w:val="heading 5"/>
    <w:basedOn w:val="1"/>
    <w:next w:val="1"/>
    <w:link w:val="15"/>
    <w:semiHidden/>
    <w:unhideWhenUsed/>
    <w:qFormat/>
    <w:uiPriority w:val="0"/>
    <w:pPr>
      <w:keepNext/>
      <w:keepLines/>
      <w:numPr>
        <w:ilvl w:val="0"/>
        <w:numId w:val="2"/>
      </w:numPr>
      <w:spacing w:beforeLines="0" w:beforeAutospacing="0" w:afterLines="0" w:afterAutospacing="0" w:line="240" w:lineRule="auto"/>
      <w:ind w:left="0" w:firstLine="0" w:firstLineChars="0"/>
      <w:jc w:val="left"/>
      <w:outlineLvl w:val="4"/>
    </w:pPr>
    <w:rPr>
      <w:rFonts w:ascii="Times New Roman" w:hAnsi="Times New Roman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Lines="0" w:beforeAutospacing="0" w:afterLines="0" w:afterAutospacing="0" w:line="240" w:lineRule="auto"/>
      <w:ind w:left="425"/>
      <w:outlineLvl w:val="5"/>
    </w:pPr>
    <w:rPr>
      <w:rFonts w:ascii="Arial" w:hAnsi="Arial" w:eastAsia="宋体"/>
    </w:rPr>
  </w:style>
  <w:style w:type="character" w:default="1" w:styleId="13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qFormat/>
    <w:uiPriority w:val="0"/>
    <w:pPr>
      <w:spacing w:after="120" w:afterLines="0" w:afterAutospacing="0"/>
    </w:pPr>
  </w:style>
  <w:style w:type="paragraph" w:styleId="9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0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1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customStyle="1" w:styleId="14">
    <w:name w:val="标题 4 Char"/>
    <w:link w:val="5"/>
    <w:qFormat/>
    <w:uiPriority w:val="0"/>
    <w:rPr>
      <w:rFonts w:ascii="Times New Roman" w:hAnsi="Times New Roman" w:eastAsia="宋体" w:cs="宋体"/>
      <w:kern w:val="2"/>
      <w:sz w:val="24"/>
      <w:szCs w:val="22"/>
      <w:lang w:val="en-US" w:eastAsia="zh-CN" w:bidi="ar-SA"/>
    </w:rPr>
  </w:style>
  <w:style w:type="character" w:customStyle="1" w:styleId="15">
    <w:name w:val="标题 5 Char"/>
    <w:link w:val="6"/>
    <w:qFormat/>
    <w:uiPriority w:val="0"/>
    <w:rPr>
      <w:rFonts w:ascii="Times New Roman" w:hAnsi="Times New Roman" w:eastAsia="宋体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3" Type="http://schemas.openxmlformats.org/officeDocument/2006/relationships/fontTable" Target="fontTable.xml"/><Relationship Id="rId32" Type="http://schemas.openxmlformats.org/officeDocument/2006/relationships/numbering" Target="numbering.xml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3293</Words>
  <Characters>6139</Characters>
  <Lines>0</Lines>
  <Paragraphs>0</Paragraphs>
  <TotalTime>2</TotalTime>
  <ScaleCrop>false</ScaleCrop>
  <LinksUpToDate>false</LinksUpToDate>
  <CharactersWithSpaces>6852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2025-10-28T03:53:00Z</dcterms:created>
  <dc:creator>吕仔贤</dc:creator>
  <cp:lastModifiedBy>吕仔贤</cp:lastModifiedBy>
  <dcterms:modified xsi:type="dcterms:W3CDTF">2025-10-28T04:36:24Z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38F25B70F7FC447E9F12D7A3AC206DD9_11</vt:lpwstr>
  </property>
  <property fmtid="{D5CDD505-2E9C-101B-9397-08002B2CF9AE}" pid="4" name="KSOTemplateDocerSaveRecord">
    <vt:lpwstr>eyJoZGlkIjoiMDlkZjAyZWFhMzkyMTAyYzk2NTM0ZDllNzlkNWE4MmIiLCJ1c2VySWQiOiIxNzEwMzI1ODgzIn0=</vt:lpwstr>
  </property>
</Properties>
</file>