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58"/>
        <w:gridCol w:w="1199"/>
        <w:gridCol w:w="721"/>
        <w:gridCol w:w="1349"/>
        <w:gridCol w:w="719"/>
        <w:gridCol w:w="1799"/>
        <w:gridCol w:w="719"/>
        <w:gridCol w:w="1098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2746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系别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F04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34E0">
            <w:pPr>
              <w:bidi w:val="0"/>
              <w:snapToGrid w:val="0"/>
            </w:pPr>
            <w:r>
              <w:rPr>
                <w:rFonts w:hint="default"/>
              </w:rPr>
              <w:t>班级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356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B0A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8C0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425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DB9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80E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111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8FD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系统与安全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1DC78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实验日期</w:t>
            </w:r>
          </w:p>
        </w:tc>
        <w:tc>
          <w:tcPr>
            <w:tcW w:w="1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7C52E3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2025-12-21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C8C7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63BF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7BD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实验名称</w:t>
            </w:r>
          </w:p>
        </w:tc>
        <w:tc>
          <w:tcPr>
            <w:tcW w:w="444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2344D">
            <w:pPr>
              <w:bidi w:val="0"/>
              <w:snapToGrid w:val="0"/>
            </w:pPr>
            <w:r>
              <w:rPr>
                <w:rFonts w:hint="eastAsia"/>
              </w:rPr>
              <w:t>Linux系统与安全 -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实验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六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、基本Shell编程</w:t>
            </w: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02">
            <w:pPr>
              <w:pStyle w:val="2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实验目的</w:t>
            </w:r>
          </w:p>
          <w:p w14:paraId="0000000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深入理解Shell程序设计基础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：掌握Shell脚本的基本结构、执行方式以及规范。</w:t>
            </w:r>
          </w:p>
          <w:p w14:paraId="0000000B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掌握Shell输入输出与变量使用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：学会使用 read、echo 进行交互，理解位置参数（$1, $2...）和预定义变量（$#, $? 等）的含义。</w:t>
            </w:r>
          </w:p>
          <w:p w14:paraId="0000000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熟练运用流程控制结构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：掌握 if-then-else 条件判断、case 多分支选择结构的使用方法。</w:t>
            </w:r>
          </w:p>
          <w:p w14:paraId="450DEF7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掌握循环与函数编程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：学会使用 for 和 while 进行循环控制，以及自定义函数的编写与调用，提升自动化运维脚本的编写能力。</w:t>
            </w:r>
          </w:p>
          <w:p w14:paraId="00000007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实验内容</w:t>
            </w:r>
          </w:p>
          <w:p w14:paraId="0000000F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编写并运行包含变量定义、位置参数引用的测试脚本，观察Shell特殊变量的行为。</w:t>
            </w:r>
          </w:p>
          <w:p w14:paraId="00000010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编写交互式脚本，使用 read 读取用户输入，并通过 if 语句进行数值大小比较。</w:t>
            </w:r>
          </w:p>
          <w:p w14:paraId="00000011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利用 case 语句编写系统管理辅助脚本，根据当前用户身份输出不同的权限提示。</w:t>
            </w:r>
          </w:p>
          <w:p w14:paraId="00000012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 for 循环脚本，遍历当前目录下的文件并统计数量。</w:t>
            </w:r>
          </w:p>
          <w:p w14:paraId="00000013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 while 循环脚本，实现数字累加计数功能。</w:t>
            </w:r>
          </w:p>
          <w:p w14:paraId="2C7E1255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练习Shell函数的定义与调用，封装常用的日期输出功能。</w:t>
            </w:r>
          </w:p>
          <w:p w14:paraId="0000000D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ind w:left="0" w:leftChars="0" w:firstLine="0" w:firstLineChars="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实验环境</w:t>
            </w:r>
          </w:p>
          <w:p w14:paraId="00000016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操作系统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：Linux (Ubuntu 22.04 LTS / WSL2)</w:t>
            </w:r>
          </w:p>
          <w:p w14:paraId="00000017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开发工具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：Vim 编辑器 / Nano 编辑器</w:t>
            </w:r>
          </w:p>
          <w:p w14:paraId="0D1CB73D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终端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：Bash Terminal</w:t>
            </w:r>
          </w:p>
          <w:p w14:paraId="5BE0257A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ind w:left="0" w:leftChars="0" w:firstLine="0" w:firstLineChars="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实验步骤</w:t>
            </w:r>
          </w:p>
          <w:p w14:paraId="0000001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Shell变量与位置参数测试</w:t>
            </w:r>
          </w:p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本步骤旨在验证Shell脚本中特殊变量（如 $0, $1, $#, $?）的实际用途。</w:t>
            </w:r>
          </w:p>
          <w:p w14:paraId="0000001C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操作过程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1D">
            <w:pPr>
              <w:numPr>
                <w:ilvl w:val="1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vim 创建脚本文件 VarTest.sh。</w:t>
            </w:r>
          </w:p>
          <w:p w14:paraId="1E348D8D">
            <w:pPr>
              <w:numPr>
                <w:ilvl w:val="1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输入以下代码：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VarTest.sh - 变量测试脚本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USER_NAME="Haison"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"Hello, $USER_NAME. The script output is:"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"Script Name (\$0)          : $(basename $0)"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"First Parameter (\$1)      : $1"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"Second Parameter (\$2)     : $2"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"All Parameters (\$*)       : $*"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"Parameter Count (\$#)      : $#"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"Process ID (\$$)           : $$"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"Last Exit Status (\$?)     : $?"</w:t>
            </w:r>
          </w:p>
          <w:p w14:paraId="0000001E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525" w:left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5274310" cy="2204085"/>
                  <wp:effectExtent l="0" t="0" r="889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0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F">
            <w:pPr>
              <w:numPr>
                <w:ilvl w:val="1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赋予脚本执行权限：chmod +x VarTest.sh</w:t>
            </w:r>
          </w:p>
          <w:p w14:paraId="00000020">
            <w:pPr>
              <w:numPr>
                <w:ilvl w:val="1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带参数运行脚本：./VarTest.sh apple banana orange</w:t>
            </w:r>
          </w:p>
          <w:p w14:paraId="00000021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运行结果与分析：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执行后，屏幕输出了脚本名称、我输入的第一个参数 "apple"、参数总数 3 以及当前进程ID。这验证了 $1 指代第一个参数，$# 统计参数个数的功能。</w:t>
            </w:r>
          </w:p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ind w:left="600" w:right="600" w:firstLine="0"/>
              <w:jc w:val="center"/>
              <w:rPr>
                <w:rFonts w:hint="eastAsia" w:ascii="宋体" w:hAnsi="宋体" w:eastAsia="宋体" w:cs="宋体"/>
                <w:color w:val="1F1F1F"/>
              </w:rPr>
            </w:pPr>
            <w:r>
              <w:drawing>
                <wp:inline distT="0" distB="0" distL="114300" distR="114300">
                  <wp:extent cx="3949700" cy="2228850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2. IF条件判断结构练习</w:t>
            </w:r>
          </w:p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本步骤通过比较两个整数的大小，练习 if-elif-else 结构和 test 命令（[]）的使用。</w:t>
            </w:r>
          </w:p>
          <w:p w14:paraId="00000025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操作过程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26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创建脚本 IfTest.sh。</w:t>
            </w:r>
          </w:p>
          <w:p w14:paraId="00000027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编写如下代码：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IfTest.sh - 整数比较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-n "Please enter the first integer: 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read FIRST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-n "Please enter the second integer: 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read SECOND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if [ "$FIRST" -gt "$SECOND" ]; then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echo "Result: $FIRST is greater than $SECOND"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elif [ "$FIRST" -lt "$SECOND" ]; then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echo "Result: $FIRST is less than $SECOND"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else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echo "Result: $FIRST is equal to $SECOND"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fi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165600" cy="28067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280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8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赋予权限并运行：chmod +x IfTest.sh &amp;&amp; ./IfTest.sh</w:t>
            </w:r>
          </w:p>
          <w:p w14:paraId="00000029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分别输入 10 和 20 进行测试。</w:t>
            </w:r>
          </w:p>
          <w:p w14:paraId="0000002A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运行结果与分析：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脚本成功读取了两个数字，并正确判断出 10 小于 20。注意在 [] 中，变量名最好加双引号，且运算符 -gt 前后需要空格。</w:t>
            </w:r>
          </w:p>
          <w:p w14:paraId="2774AF69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bookmarkStart w:id="0" w:name="_GoBack"/>
            <w:r>
              <w:drawing>
                <wp:inline distT="0" distB="0" distL="114300" distR="114300">
                  <wp:extent cx="4083050" cy="1168400"/>
                  <wp:effectExtent l="0" t="0" r="635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05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0000002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3. Case多分支选择结构练习</w:t>
            </w:r>
          </w:p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本步骤利用 case 语句判断当前用户身份，模拟不同权限的提示信息。</w:t>
            </w:r>
          </w:p>
          <w:p w14:paraId="0000002E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操作过程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2F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创建脚本 CaseTest.sh。</w:t>
            </w:r>
          </w:p>
          <w:p w14:paraId="00000030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编写代码：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CaseTest.sh - 用户身份检查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CURRENT_USER=$(whoami)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"Current user is: $CURRENT_USER"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case "$CURRENT_USER" in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root)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    echo "Privilege: You can do ALL operations (Admin)."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    ;;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maxwell)  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    echo "Privilege: You can do SOME operations (Standard User)."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    ;;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*)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    echo "Privilege: Sorry, you cannot do anything."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    ;;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esac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5035550" cy="3117850"/>
                  <wp:effectExtent l="0" t="0" r="635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0" cy="311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1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运行脚本：chmod +x CaseTest.sh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 xml:space="preserve"> ，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./CaseTest.sh。</w:t>
            </w:r>
          </w:p>
          <w:p w14:paraId="00000032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尝试使用 sudo ./CaseTest.sh 再次运行以模拟 root 用户。</w:t>
            </w:r>
          </w:p>
          <w:p w14:paraId="00000033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运行结果与分析：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普通用户运行时匹配到第二条规则，使用 sudo 运行时匹配到 root 规则。case 结构比多个 if 更清晰，适合模式匹配。</w:t>
            </w:r>
          </w:p>
          <w:p w14:paraId="54BEABBB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000500" cy="1187450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4. For循环结构练习</w:t>
            </w:r>
          </w:p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本步骤使用 for 循环遍历当前目录下的所有文件，统计文件数量。</w:t>
            </w:r>
          </w:p>
          <w:p w14:paraId="00000037">
            <w:pPr>
              <w:numPr>
                <w:ilvl w:val="0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操作过程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38">
            <w:pPr>
              <w:numPr>
                <w:ilvl w:val="1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创建脚本 ForTest.sh。</w:t>
            </w:r>
          </w:p>
          <w:p w14:paraId="00000039">
            <w:pPr>
              <w:numPr>
                <w:ilvl w:val="1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编写代码：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ForTest.sh - 文件计数器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COUNTER=0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"Listing files in $(pwd):"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for FILE in *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do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echo "Found file: $FILE"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COUNTER=$(expr $COUNTER + 1)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done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"--------------------------------"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"Total files found: $COUNTER"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467100" cy="24511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45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A">
            <w:pPr>
              <w:numPr>
                <w:ilvl w:val="1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在包含多个文件的目录下运行该脚本。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给权限：chmod +x ForTest.sh</w:t>
            </w:r>
          </w:p>
          <w:p w14:paraId="0F5210CE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 xml:space="preserve">       运行脚本：./ForTest.sh </w:t>
            </w:r>
          </w:p>
          <w:p w14:paraId="0000003B">
            <w:pPr>
              <w:numPr>
                <w:ilvl w:val="0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运行结果与分析：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脚本列出了当前目录下的所有文件名（包括刚才创建的 .sh 文件），并最后输出了总数。掌握了 for variable in list 的基本用法。</w:t>
            </w:r>
          </w:p>
          <w:p w14:paraId="2B5CC20A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111500" cy="22098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0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5. While循环结构练习</w:t>
            </w:r>
          </w:p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本步骤练习 while 循环的使用，通过一个简单的计数器演示循环控制。</w:t>
            </w:r>
          </w:p>
          <w:p w14:paraId="0000003F">
            <w:pPr>
              <w:numPr>
                <w:ilvl w:val="0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操作过程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40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创建脚本 WhileTest.sh。</w:t>
            </w:r>
          </w:p>
          <w:p w14:paraId="00000041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编写代码：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WhileTest.sh - 循环计数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COUNTER=0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"Starting loop..."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while [ $COUNTER -lt 5 ]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do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echo "Current Counter is: $COUNTER"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COUNTER=$(expr $COUNTER + 1)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done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"Loop finished."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263900" cy="2343150"/>
                  <wp:effectExtent l="0" t="0" r="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42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运行脚本，观察数字 0 到 4 的输出。</w:t>
            </w:r>
          </w:p>
          <w:p w14:paraId="00000043">
            <w:pPr>
              <w:numPr>
                <w:ilvl w:val="0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运行结果与分析：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while 循环在条件满足时持续执行。注意在 Shell 中进行数学运算通常需要 expr 命令或者 $(()) 语法。</w:t>
            </w:r>
          </w:p>
          <w:p w14:paraId="39376628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225800" cy="1657350"/>
                  <wp:effectExtent l="0" t="0" r="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4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6. Shell函数定义与调用</w:t>
            </w:r>
          </w:p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本步骤学习如何将一段重复使用的代码封装成函数。</w:t>
            </w:r>
          </w:p>
          <w:p w14:paraId="00000047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操作过程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48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创建脚本 FunTest.sh。</w:t>
            </w:r>
          </w:p>
          <w:p w14:paraId="00000049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编写代码：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FunTest.sh - 函数测试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定义函数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print_date() {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CURRENT_DATE=$(date "+%Y-%m-%d %H:%M:%S")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   echo "Hello, today is: $CURRENT_DATE"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}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"Script starting..."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# 调用函数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print_date 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echo "Script ending..."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733800" cy="262255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262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4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85" w:leftChars="0" w:right="0" w:hanging="360" w:firstLineChars="0"/>
              <w:jc w:val="left"/>
              <w:rPr>
                <w:rFonts w:hint="eastAsia" w:ascii="宋体" w:hAnsi="宋体" w:eastAsia="宋体" w:cs="宋体"/>
                <w:color w:val="1F1F1F"/>
                <w:rtl w:val="0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运行脚本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 xml:space="preserve">chmod +x 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FunTest.sh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 xml:space="preserve"> ,./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FunTest.sh。</w:t>
            </w:r>
          </w:p>
          <w:p w14:paraId="1ACD486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right="0" w:rightChars="0"/>
              <w:jc w:val="left"/>
              <w:rPr>
                <w:rFonts w:hint="default" w:ascii="宋体" w:hAnsi="宋体" w:eastAsia="宋体" w:cs="宋体"/>
                <w:color w:val="1F1F1F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 xml:space="preserve">     </w:t>
            </w:r>
          </w:p>
          <w:p w14:paraId="0000004B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运行结果与分析：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脚本成功调用了 print_date 函数并打印了当前时间。函数使得脚本结构模块化，易于维护。</w:t>
            </w:r>
          </w:p>
          <w:p w14:paraId="3F6352CB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098800" cy="9652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AA">
            <w:pPr>
              <w:pStyle w:val="2"/>
              <w:numPr>
                <w:ilvl w:val="0"/>
                <w:numId w:val="2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遇到的问题及解决方法</w:t>
            </w:r>
          </w:p>
          <w:p w14:paraId="0000004E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问题：执行脚本时提示 Permission denied</w:t>
            </w:r>
          </w:p>
          <w:p w14:paraId="0000004F">
            <w:pPr>
              <w:numPr>
                <w:ilvl w:val="1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现象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：创建完脚本后直接使用 ./VarTest.sh 运行，系统报错。</w:t>
            </w:r>
          </w:p>
          <w:p w14:paraId="00000050">
            <w:pPr>
              <w:numPr>
                <w:ilvl w:val="1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原因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：Linux 中新创建的文件默认没有“执行”权限（x），出于安全考虑。</w:t>
            </w:r>
          </w:p>
          <w:p w14:paraId="00000051">
            <w:pPr>
              <w:numPr>
                <w:ilvl w:val="1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解决方法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：使用 chmod +x VarTest.sh 命令赋予脚本执行权限，或者直接使用解释器运行 bash VarTest.sh。</w:t>
            </w:r>
          </w:p>
          <w:p w14:paraId="00000052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问题：IfTest.sh 报错 [: missing ] 或 command not found</w:t>
            </w:r>
          </w:p>
          <w:p w14:paraId="00000053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现象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：运行 if 脚本时，提示语法错误。</w:t>
            </w:r>
          </w:p>
          <w:p w14:paraId="00000054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原因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：Shell 脚本对空格非常敏感。在 [ 和变量之间，以及变量和 ] 之间必须有空格。例如 if ["$a" -gt "$b"] 是错误的，必须写成 if [ "$a" -gt "$b" ]。</w:t>
            </w:r>
          </w:p>
          <w:p w14:paraId="00000055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解决方法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：检查脚本中 [ 后和 ] 前的空格，补全后脚本运行正常。</w:t>
            </w:r>
          </w:p>
          <w:p w14:paraId="00000056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问题：变量赋值时报错</w:t>
            </w:r>
          </w:p>
          <w:p w14:paraId="00000057">
            <w:pPr>
              <w:numPr>
                <w:ilvl w:val="1"/>
                <w:numId w:val="2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现象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：编写 COUNTER = 0 时报错。</w:t>
            </w:r>
          </w:p>
          <w:p w14:paraId="00000058">
            <w:pPr>
              <w:numPr>
                <w:ilvl w:val="1"/>
                <w:numId w:val="2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原因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：Shell 赋值语句中，变量名、等号、值之间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不能有空格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。这与其他编程语言（如 C/Python）不同。</w:t>
            </w:r>
          </w:p>
          <w:p w14:paraId="00000059">
            <w:pPr>
              <w:numPr>
                <w:ilvl w:val="1"/>
                <w:numId w:val="2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解决方法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：删除等号两边的空格，修改为 COUNTER=0。</w:t>
            </w:r>
          </w:p>
          <w:p w14:paraId="086F91B2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6A082B74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000000AF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六、 实验总结</w:t>
            </w:r>
          </w:p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通过本次实验，我从基础命令操作跨越到了脚本编程领域，收获颇丰：</w:t>
            </w:r>
          </w:p>
          <w:p w14:paraId="0000005C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掌握了Shell脚本的核心语法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：理解了 Shell 脚本不仅仅是命令的堆砌，更是具备变量、逻辑判断、循环控制等完整编程能力的语言。</w:t>
            </w:r>
          </w:p>
          <w:p w14:paraId="0000005D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理解了自动化的重要性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：通过 for 循环批量处理文件和 case 语句自动判断用户身份，我体会到了脚本在系统管理中自动化运维的巨大潜力。相比手动执行命令，脚本能极大地提高效率并减少人为错误。</w:t>
            </w:r>
          </w:p>
          <w:p w14:paraId="0000005E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强化了编程规范意识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：在调试 if 语句和变量赋值的报错过程中，我深刻认识到 Shell 语法的严谨性（特别是空格的处理），这对培养良好的代码编写习惯很有帮助。</w:t>
            </w:r>
          </w:p>
          <w:p w14:paraId="0000005F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实践了函数封装思想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：通过编写函数，我学会了如何组织代码结构，提高脚本的可读性和复用性。</w:t>
            </w:r>
          </w:p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24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本次实验为后续学习更复杂的 Linux 服务器管理脚本（如自动备份、日志分析）打下了坚实的基础。</w:t>
            </w:r>
          </w:p>
          <w:p w14:paraId="6BF42028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9F14A93">
            <w:pPr>
              <w:bidi w:val="0"/>
              <w:snapToGrid w:val="0"/>
            </w:pPr>
          </w:p>
        </w:tc>
      </w:tr>
      <w:tr w14:paraId="4B9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A7BD">
            <w:pPr>
              <w:bidi w:val="0"/>
              <w:snapToGrid w:val="0"/>
            </w:pPr>
          </w:p>
        </w:tc>
      </w:tr>
    </w:tbl>
    <w:p w14:paraId="0EB080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D4FEA4E"/>
    <w:multiLevelType w:val="singleLevel"/>
    <w:tmpl w:val="CD4FEA4E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AF7C0AD"/>
    <w:multiLevelType w:val="singleLevel"/>
    <w:tmpl w:val="0AF7C0AD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51EEC64E"/>
    <w:multiLevelType w:val="singleLevel"/>
    <w:tmpl w:val="51EEC64E"/>
    <w:lvl w:ilvl="0" w:tentative="0">
      <w:start w:val="1"/>
      <w:numFmt w:val="decimal"/>
      <w:pStyle w:val="6"/>
      <w:lvlText w:val="%1."/>
      <w:lvlJc w:val="left"/>
      <w:pPr>
        <w:ind w:left="850" w:hanging="425"/>
      </w:pPr>
      <w:rPr>
        <w:rFonts w:hint="default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613064AC"/>
    <w:multiLevelType w:val="singleLevel"/>
    <w:tmpl w:val="613064AC"/>
    <w:lvl w:ilvl="0" w:tentative="0">
      <w:start w:val="1"/>
      <w:numFmt w:val="decimal"/>
      <w:pStyle w:val="4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23">
    <w:nsid w:val="6EB0105B"/>
    <w:multiLevelType w:val="singleLevel"/>
    <w:tmpl w:val="6EB0105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24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2"/>
  </w:num>
  <w:num w:numId="2">
    <w:abstractNumId w:val="19"/>
  </w:num>
  <w:num w:numId="3">
    <w:abstractNumId w:val="13"/>
  </w:num>
  <w:num w:numId="4">
    <w:abstractNumId w:val="10"/>
  </w:num>
  <w:num w:numId="5">
    <w:abstractNumId w:val="5"/>
  </w:num>
  <w:num w:numId="6">
    <w:abstractNumId w:val="6"/>
  </w:num>
  <w:num w:numId="7">
    <w:abstractNumId w:val="20"/>
  </w:num>
  <w:num w:numId="8">
    <w:abstractNumId w:val="3"/>
  </w:num>
  <w:num w:numId="9">
    <w:abstractNumId w:val="2"/>
  </w:num>
  <w:num w:numId="10">
    <w:abstractNumId w:val="12"/>
  </w:num>
  <w:num w:numId="11">
    <w:abstractNumId w:val="15"/>
  </w:num>
  <w:num w:numId="12">
    <w:abstractNumId w:val="24"/>
  </w:num>
  <w:num w:numId="13">
    <w:abstractNumId w:val="11"/>
  </w:num>
  <w:num w:numId="14">
    <w:abstractNumId w:val="0"/>
  </w:num>
  <w:num w:numId="15">
    <w:abstractNumId w:val="16"/>
  </w:num>
  <w:num w:numId="16">
    <w:abstractNumId w:val="21"/>
  </w:num>
  <w:num w:numId="17">
    <w:abstractNumId w:val="4"/>
  </w:num>
  <w:num w:numId="18">
    <w:abstractNumId w:val="18"/>
  </w:num>
  <w:num w:numId="19">
    <w:abstractNumId w:val="9"/>
  </w:num>
  <w:num w:numId="20">
    <w:abstractNumId w:val="23"/>
  </w:num>
  <w:num w:numId="21">
    <w:abstractNumId w:val="14"/>
  </w:num>
  <w:num w:numId="22">
    <w:abstractNumId w:val="8"/>
  </w:num>
  <w:num w:numId="23">
    <w:abstractNumId w:val="7"/>
  </w:num>
  <w:num w:numId="24">
    <w:abstractNumId w:val="1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61ACB"/>
    <w:rsid w:val="0C932CD6"/>
    <w:rsid w:val="0E526244"/>
    <w:rsid w:val="11347067"/>
    <w:rsid w:val="14740A1C"/>
    <w:rsid w:val="1E5B61CE"/>
    <w:rsid w:val="1EE927AE"/>
    <w:rsid w:val="1FD20711"/>
    <w:rsid w:val="21E619A6"/>
    <w:rsid w:val="21EB1E39"/>
    <w:rsid w:val="25FE443C"/>
    <w:rsid w:val="267E6EFD"/>
    <w:rsid w:val="2B32693D"/>
    <w:rsid w:val="2B784A89"/>
    <w:rsid w:val="2E711D55"/>
    <w:rsid w:val="2F7F72C4"/>
    <w:rsid w:val="30061ACB"/>
    <w:rsid w:val="363A6502"/>
    <w:rsid w:val="39BC2E75"/>
    <w:rsid w:val="3F54261C"/>
    <w:rsid w:val="4010626F"/>
    <w:rsid w:val="4596735C"/>
    <w:rsid w:val="4F51386A"/>
    <w:rsid w:val="5EF3102B"/>
    <w:rsid w:val="6198346F"/>
    <w:rsid w:val="61C14BD4"/>
    <w:rsid w:val="67FE59DA"/>
    <w:rsid w:val="6D2D5AFA"/>
    <w:rsid w:val="75B35A78"/>
    <w:rsid w:val="762A3E51"/>
    <w:rsid w:val="7BFF0494"/>
    <w:rsid w:val="7F57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4">
    <w:name w:val="heading 4"/>
    <w:basedOn w:val="5"/>
    <w:next w:val="1"/>
    <w:link w:val="11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6">
    <w:name w:val="heading 5"/>
    <w:basedOn w:val="1"/>
    <w:next w:val="1"/>
    <w:link w:val="12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1">
    <w:name w:val="标题 4 Char"/>
    <w:link w:val="4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2">
    <w:name w:val="标题 5 Char"/>
    <w:link w:val="6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91</Words>
  <Characters>121</Characters>
  <Lines>0</Lines>
  <Paragraphs>0</Paragraphs>
  <TotalTime>0</TotalTime>
  <ScaleCrop>false</ScaleCrop>
  <LinksUpToDate>false</LinksUpToDate>
  <CharactersWithSpaces>128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2025-11-25T01:09:00Z</dcterms:created>
  <dc:creator>吕仔贤</dc:creator>
  <cp:lastModifiedBy>吕仔贤</cp:lastModifiedBy>
  <dcterms:modified xsi:type="dcterms:W3CDTF">2025-12-28T11:20:13Z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E9DA0DAF540D4EFF8EE39A1CE1441E3B_11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