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56"/>
        <w:gridCol w:w="1202"/>
        <w:gridCol w:w="714"/>
        <w:gridCol w:w="1354"/>
        <w:gridCol w:w="712"/>
        <w:gridCol w:w="1813"/>
        <w:gridCol w:w="712"/>
        <w:gridCol w:w="1099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2025-11-19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2344D">
            <w:pPr>
              <w:bidi w:val="0"/>
              <w:snapToGrid w:val="0"/>
            </w:pPr>
            <w:r>
              <w:rPr>
                <w:rFonts w:hint="eastAsia"/>
              </w:rPr>
              <w:t>Linux系统与安全 -实验4、Vi的基本使用方法</w:t>
            </w: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一、 实验目的</w:t>
            </w:r>
          </w:p>
          <w:p w14:paraId="3A1BB3E7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熟练掌握文本编辑的常用操作 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40395CB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进一步熟悉、理解Linux系统的文件系统安全管理、系统安全管理相关命令 。</w:t>
            </w:r>
          </w:p>
          <w:p w14:paraId="00000007">
            <w:pPr>
              <w:pStyle w:val="2"/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实验内容</w:t>
            </w:r>
            <w:bookmarkStart w:id="0" w:name="_GoBack"/>
            <w:bookmarkEnd w:id="0"/>
          </w:p>
          <w:p w14:paraId="4494F463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文本编辑vi基本和高级命令使用 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0911C047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进一步练习文件系统的安全管理 。</w:t>
            </w:r>
          </w:p>
          <w:p w14:paraId="0C99E824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进一步练习系统的安全管理</w:t>
            </w:r>
          </w:p>
          <w:p w14:paraId="0000000D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三、 实验环境</w:t>
            </w:r>
          </w:p>
          <w:p w14:paraId="0000000E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Linux 操作系统 (Ubuntu)</w:t>
            </w:r>
          </w:p>
          <w:p w14:paraId="0820BFFD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  <w:lang w:val="en-US" w:eastAsia="zh-CN"/>
              </w:rPr>
              <w:t>WSL2</w:t>
            </w:r>
          </w:p>
          <w:p w14:paraId="0000000F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终端（Terminal）</w:t>
            </w:r>
          </w:p>
          <w:p w14:paraId="00000010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四、 实验步骤</w:t>
            </w:r>
          </w:p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1. Vi 编辑器的基本操作与模式切换</w:t>
            </w:r>
          </w:p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这部分主要练习 Vi 的启动、模式切换和基本输入。</w:t>
            </w:r>
          </w:p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1.1 创建文件与进入插入模式</w:t>
            </w:r>
          </w:p>
          <w:p w14:paraId="00000032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打开终端，在主目录下创建一个名为 vi_lab 的目录用于存放实验文件：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mkdir vi_lab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cd vi_lab</w:t>
            </w:r>
          </w:p>
          <w:p w14:paraId="00000033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vi 创建并打开一个新文件 practice.txt：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vi practice.txt</w:t>
            </w:r>
          </w:p>
          <w:p w14:paraId="00000034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现象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：刚进入时处于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命令模式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，无法直接输入文字。</w:t>
            </w:r>
          </w:p>
          <w:p w14:paraId="19CE01A6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2861310" cy="2083435"/>
                  <wp:effectExtent l="0" t="0" r="8890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310" cy="208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5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：按 i 键进入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插入模式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（左下角显示 -- INSERT --），输入以下内容：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444746"/>
                <w:shd w:val="clear" w:fill="F0F4F9"/>
                <w:rtl w:val="0"/>
              </w:rPr>
              <w:t>Plaintext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Linux Security Lab 4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Vi Editor Basic Practice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Name: Lv Zaixian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Class: Network Security 2301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This is a test file for vi editor.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We are learning how to copy, paste and delete.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051175" cy="2210435"/>
                  <wp:effectExtent l="0" t="0" r="952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175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保存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：按 Esc 回到命令模式，输入 :w 保存文件。</w:t>
            </w:r>
          </w:p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drawing>
                <wp:inline distT="0" distB="0" distL="114300" distR="114300">
                  <wp:extent cx="5273675" cy="1534795"/>
                  <wp:effectExtent l="0" t="0" r="9525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534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1.2 退出与保存 (末行模式)</w:t>
            </w:r>
          </w:p>
          <w:p w14:paraId="00000039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在命令模式下，输入 :wq 保存并退出编辑器。</w:t>
            </w:r>
          </w:p>
          <w:p w14:paraId="0000003A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cat practice.txt 查看文件内容，确认写入成功。</w:t>
            </w:r>
          </w:p>
          <w:p w14:paraId="0000003B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再次打开文件 vi practice.txt，尝试修改但不保存退出：随便输入一些字符，按 Esc，输入 :q! 强制退出。</w:t>
            </w:r>
          </w:p>
          <w:p w14:paraId="7248403D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</w:pPr>
            <w:r>
              <w:drawing>
                <wp:inline distT="0" distB="0" distL="114300" distR="114300">
                  <wp:extent cx="2715260" cy="1980565"/>
                  <wp:effectExtent l="0" t="0" r="254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260" cy="198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FFF6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/>
              </w:rPr>
            </w:pPr>
            <w:r>
              <w:drawing>
                <wp:inline distT="0" distB="0" distL="114300" distR="114300">
                  <wp:extent cx="4076700" cy="2051050"/>
                  <wp:effectExtent l="0" t="0" r="0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5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2. 文本编辑的高级操作</w:t>
            </w:r>
          </w:p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这部分练习光标移动、复制粘贴、删除和查找替换。</w:t>
            </w:r>
          </w:p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2.1 光标移动与定位</w:t>
            </w:r>
          </w:p>
          <w:p w14:paraId="0000003F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打开 practice.txt。</w:t>
            </w:r>
          </w:p>
          <w:p w14:paraId="00000040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h (左), j (下), k (上), l (右) 移动光标。</w:t>
            </w:r>
          </w:p>
          <w:p w14:paraId="00000041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快捷定位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2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gg：跳转到文件第一行。</w:t>
            </w:r>
          </w:p>
          <w:p w14:paraId="00000043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G：跳转到文件最后一行。</w:t>
            </w:r>
          </w:p>
          <w:p w14:paraId="00000044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^：移动到行首。</w:t>
            </w:r>
          </w:p>
          <w:p w14:paraId="00000045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$：移动到行尾。</w:t>
            </w:r>
          </w:p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2.2 删除、复制与粘贴</w:t>
            </w:r>
          </w:p>
          <w:p w14:paraId="00000047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删除操作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8">
            <w:pPr>
              <w:numPr>
                <w:ilvl w:val="1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将光标移至 "This is a test file..." 这一行，按 dd 删除整行。</w:t>
            </w:r>
          </w:p>
          <w:p w14:paraId="00000049">
            <w:pPr>
              <w:numPr>
                <w:ilvl w:val="1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按 x 删除当前光标处的一个字符。</w:t>
            </w:r>
          </w:p>
          <w:p w14:paraId="0000004A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撤销操作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B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发现误删，按 u 撤销上一步操作，恢复被删除的行。</w:t>
            </w:r>
          </w:p>
          <w:p w14:paraId="0000004C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复制粘贴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4D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将光标移至 "Name: Lv Zaixian" 这一行。</w:t>
            </w:r>
          </w:p>
          <w:p w14:paraId="0000004E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按 yy 复制当前行。</w:t>
            </w:r>
          </w:p>
          <w:p w14:paraId="0000004F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将光标移至最后一行，按 p 粘贴。可以看到姓名行被复制到了文末。</w:t>
            </w:r>
          </w:p>
          <w:p w14:paraId="762F8B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</w:pPr>
            <w:r>
              <w:drawing>
                <wp:inline distT="0" distB="0" distL="114300" distR="114300">
                  <wp:extent cx="3038475" cy="2226945"/>
                  <wp:effectExtent l="0" t="0" r="9525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226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2.3 查找与替换</w:t>
            </w:r>
          </w:p>
          <w:p w14:paraId="00000052">
            <w:pPr>
              <w:numPr>
                <w:ilvl w:val="0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查找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53">
            <w:pPr>
              <w:numPr>
                <w:ilvl w:val="1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在命令模式下输入 /Security，回车。光标会自动定位到单词 "Security" 处。按 n 查找下一个。</w:t>
            </w:r>
          </w:p>
          <w:p w14:paraId="55960412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337560" cy="2414905"/>
                  <wp:effectExtent l="0" t="0" r="2540" b="1079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41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4">
            <w:pPr>
              <w:numPr>
                <w:ilvl w:val="0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替换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</w:t>
            </w:r>
          </w:p>
          <w:p w14:paraId="00000055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进入末行模式，输入以下命令将文中所有的 "Vi" 替换为 "VIM"：</w:t>
            </w:r>
          </w:p>
          <w:p w14:paraId="00000056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:%s/Vi/VIM/g</w:t>
            </w:r>
          </w:p>
          <w:p w14:paraId="00000057">
            <w:pPr>
              <w:numPr>
                <w:ilvl w:val="0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验证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：可见文中 "Vi Editor" 变成了 "VIM Editor"。</w:t>
            </w:r>
          </w:p>
          <w:p w14:paraId="1F07412B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435985" cy="2338070"/>
                  <wp:effectExtent l="0" t="0" r="571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985" cy="233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3. 结合文件系统安全管理</w:t>
            </w:r>
          </w:p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这部分结合实验二学到的权限管理，使用 Vi 编写脚本并设置安全属性。</w:t>
            </w:r>
          </w:p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3.1 编写 Shell 脚本</w:t>
            </w:r>
          </w:p>
          <w:p w14:paraId="0000005B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vi 创建一个简单的安全扫描脚本 check_user.sh：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vi check_user.sh</w:t>
            </w:r>
          </w:p>
          <w:p w14:paraId="0000005C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输入以下内容（用于查看当前登录用户）：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444746"/>
                <w:shd w:val="clear" w:fill="F0F4F9"/>
                <w:rtl w:val="0"/>
              </w:rPr>
              <w:t>Bash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1967D2"/>
                <w:sz w:val="20"/>
                <w:szCs w:val="20"/>
                <w:shd w:val="clear" w:fill="F0F4F9"/>
                <w:rtl w:val="0"/>
              </w:rPr>
              <w:t>#!/bin/bash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1967D2"/>
                <w:sz w:val="20"/>
                <w:szCs w:val="20"/>
                <w:shd w:val="clear" w:fill="F0F4F9"/>
                <w:rtl w:val="0"/>
              </w:rPr>
              <w:t>echo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188038"/>
                <w:sz w:val="20"/>
                <w:szCs w:val="20"/>
                <w:shd w:val="clear" w:fill="F0F4F9"/>
                <w:rtl w:val="0"/>
              </w:rPr>
              <w:t>"Current System Users:"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>who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1967D2"/>
                <w:sz w:val="20"/>
                <w:szCs w:val="20"/>
                <w:shd w:val="clear" w:fill="F0F4F9"/>
                <w:rtl w:val="0"/>
              </w:rPr>
              <w:t>echo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188038"/>
                <w:sz w:val="20"/>
                <w:szCs w:val="20"/>
                <w:shd w:val="clear" w:fill="F0F4F9"/>
                <w:rtl w:val="0"/>
              </w:rPr>
              <w:t>"Check Finish."</w:t>
            </w:r>
            <w:r>
              <w:rPr>
                <w:rFonts w:hint="eastAsia" w:ascii="宋体" w:hAnsi="宋体" w:eastAsia="宋体" w:cs="宋体"/>
                <w:color w:val="1F1F1F"/>
                <w:shd w:val="clear" w:fill="F0F4F9"/>
                <w:rtl w:val="0"/>
              </w:rPr>
              <w:br w:type="textWrapping"/>
            </w:r>
          </w:p>
          <w:p w14:paraId="0000005D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保存退出 (:wq)。</w:t>
            </w:r>
          </w:p>
          <w:p w14:paraId="09443C49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131185" cy="1753235"/>
                  <wp:effectExtent l="0" t="0" r="5715" b="1206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185" cy="175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3.2 权限管理与执行</w:t>
            </w:r>
          </w:p>
          <w:p w14:paraId="0000005F">
            <w:pPr>
              <w:numPr>
                <w:ilvl w:val="0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尝试直接执行脚本：./check_user.sh。</w:t>
            </w:r>
          </w:p>
          <w:p w14:paraId="00000060">
            <w:pPr>
              <w:numPr>
                <w:ilvl w:val="1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现象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：提示 Permission denied。这是因为新创建的文件默认没有执行权限。</w:t>
            </w:r>
          </w:p>
          <w:p w14:paraId="2F8082FA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854450" cy="419100"/>
                  <wp:effectExtent l="0" t="0" r="635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1">
            <w:pPr>
              <w:numPr>
                <w:ilvl w:val="0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ls -l check_user.sh 查看权限（通常为 -rw-r--r--）。</w:t>
            </w:r>
          </w:p>
          <w:p w14:paraId="00000062">
            <w:pPr>
              <w:numPr>
                <w:ilvl w:val="0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修改权限：使用 chmod 赋予所有者执行权限：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chmod u+x check_user.sh</w:t>
            </w:r>
          </w:p>
          <w:p w14:paraId="00000063">
            <w:pPr>
              <w:numPr>
                <w:ilvl w:val="0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再次执行：./check_user.sh，脚本成功运行。</w:t>
            </w:r>
          </w:p>
          <w:p w14:paraId="78CB81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</w:pPr>
            <w:r>
              <w:drawing>
                <wp:inline distT="0" distB="0" distL="114300" distR="114300">
                  <wp:extent cx="3985260" cy="1591310"/>
                  <wp:effectExtent l="0" t="0" r="2540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60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24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4. 系统安全管理实操</w:t>
            </w:r>
          </w:p>
          <w:p w14:paraId="000000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这部分练习在管理员权限下安全地查看和编辑系统配置。</w:t>
            </w:r>
          </w:p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4.1 查看系统关键文件</w:t>
            </w:r>
          </w:p>
          <w:p w14:paraId="00000068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sudo vi /etc/shadow 查看密码影子文件（需要输入密码）。</w:t>
            </w:r>
          </w:p>
          <w:p w14:paraId="00000069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此文件存储加密后的密码，非常关键。在 vi 中查看后，使用 :q! 强制退出，确保不进行任何误修改。</w:t>
            </w:r>
          </w:p>
          <w:p w14:paraId="2DA91BB3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718560" cy="3443605"/>
                  <wp:effectExtent l="0" t="0" r="2540" b="1079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560" cy="344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4.2 编辑系统配置（模拟）</w:t>
            </w:r>
          </w:p>
          <w:p w14:paraId="0000006B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编辑 /etc/hosts 文件，添加一条测试映射。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sudo vi /etc/hosts</w:t>
            </w:r>
          </w:p>
          <w:p w14:paraId="0000006C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在文件末尾添加一行：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127.0.0.1 mylocaltest.com</w:t>
            </w:r>
          </w:p>
          <w:p w14:paraId="0000006D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保存退出。</w:t>
            </w:r>
          </w:p>
          <w:p w14:paraId="32B9E53C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5" cy="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06140" cy="2507615"/>
                  <wp:effectExtent l="0" t="0" r="10160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E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ping mylocaltest.com 测试，发现系统成功解析到本地回环地址。</w:t>
            </w:r>
          </w:p>
          <w:p w14:paraId="2307493A">
            <w:pPr>
              <w:widowControl w:val="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5271135" cy="3167380"/>
                  <wp:effectExtent l="0" t="0" r="12065" b="762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16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F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清理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：再次进入 vi 删除添加的那一行，保持环境整洁。</w:t>
            </w:r>
          </w:p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240" w:line="275" w:lineRule="auto"/>
              <w:ind w:left="600" w:right="600" w:firstLine="0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[在此处插入截图：显示 sudo vi 编辑 /etc/hosts 的界面]</w:t>
            </w:r>
          </w:p>
          <w:p w14:paraId="5BE0257A">
            <w:pPr>
              <w:rPr>
                <w:rFonts w:hint="eastAsia"/>
              </w:rPr>
            </w:pPr>
          </w:p>
          <w:p w14:paraId="000000AA">
            <w:pPr>
              <w:pStyle w:val="2"/>
              <w:numPr>
                <w:ilvl w:val="0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遇到的问题及解决方法</w:t>
            </w:r>
          </w:p>
          <w:p w14:paraId="00000072">
            <w:pPr>
              <w:numPr>
                <w:ilvl w:val="0"/>
                <w:numId w:val="24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  <w:rtl w:val="0"/>
              </w:rPr>
              <w:t>问题1</w:t>
            </w:r>
            <w:r>
              <w:rPr>
                <w:rFonts w:hint="eastAsia"/>
                <w:rtl w:val="0"/>
              </w:rPr>
              <w:t>： 在使用 vi 编辑时，按方向键想要移动光标，结果却插入了 A, B, C, D 等字符。</w:t>
            </w:r>
          </w:p>
          <w:p w14:paraId="00000073">
            <w:pPr>
              <w:bidi w:val="0"/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rtl w:val="0"/>
              </w:rPr>
              <w:t>解决方法： 这是因为在某些系统中 vi 默认处于兼容模式。虽然在 Ubuntu 的 vim 中较少见，但如果遇到，可以通过安装完整的 vim 来解决 (sudo apt-get install vim)，或者确保按 Esc 退出了插入模式再使用 h/j/k/l 移动。</w:t>
            </w:r>
          </w:p>
          <w:p w14:paraId="00000074">
            <w:pPr>
              <w:numPr>
                <w:ilvl w:val="0"/>
                <w:numId w:val="24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  <w:rtl w:val="0"/>
              </w:rPr>
              <w:t>问题2</w:t>
            </w:r>
            <w:r>
              <w:rPr>
                <w:rFonts w:hint="eastAsia"/>
                <w:rtl w:val="0"/>
              </w:rPr>
              <w:t>： 在编辑系统文件 /etc/hosts 时，使用 :wq 想要保存，提示 E45: 'readonly' option is set (add ! to override)。</w:t>
            </w:r>
          </w:p>
          <w:p w14:paraId="00000075">
            <w:pPr>
              <w:bidi w:val="0"/>
              <w:ind w:firstLine="240" w:firstLineChars="100"/>
              <w:rPr>
                <w:rFonts w:hint="eastAsia"/>
              </w:rPr>
            </w:pPr>
            <w:r>
              <w:rPr>
                <w:rFonts w:hint="eastAsia"/>
                <w:rtl w:val="0"/>
              </w:rPr>
              <w:t>解决方法： 这是因为我是以普通用户身份打开的系统文件，没有写入权限。我退出了编辑器，改用 sudo vi /etc/hosts 重新打开，获得了 root 权限后即可成功保存。这让我深刻理解了 Linux 权限控制的重要性。</w:t>
            </w:r>
          </w:p>
          <w:p w14:paraId="00000076">
            <w:pPr>
              <w:numPr>
                <w:ilvl w:val="0"/>
                <w:numId w:val="24"/>
              </w:numPr>
              <w:bidi w:val="0"/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  <w:rtl w:val="0"/>
              </w:rPr>
              <w:t>问题3</w:t>
            </w:r>
            <w:r>
              <w:rPr>
                <w:rFonts w:hint="eastAsia"/>
                <w:rtl w:val="0"/>
              </w:rPr>
              <w:t>： 误删除了文件中的重要配置行，不知道怎么恢复。</w:t>
            </w:r>
          </w:p>
          <w:p w14:paraId="000FBE4E">
            <w:pPr>
              <w:bidi w:val="0"/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rtl w:val="0"/>
              </w:rPr>
              <w:t>解决方法： 只要没有关闭编辑器，在命令模式下按 u 键可以撤销上一步操作。如果要撤销多次，可以多次按 u，或者按 Ctrl + r 重做撤销的操作。</w:t>
            </w:r>
          </w:p>
          <w:p w14:paraId="000000AF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</w:p>
          <w:p w14:paraId="000000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通过本次实验，我系统地学习了 Linux 中最经典的编辑器 Vi/Vim 的使用方法。</w:t>
            </w:r>
          </w:p>
          <w:p w14:paraId="0000007A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我熟练掌握了 Vi 的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命令模式、插入模式和末行模式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的切换，这是使用 Vi 的基础。</w:t>
            </w:r>
          </w:p>
          <w:p w14:paraId="0000007B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我学会了高效的文本编辑技巧，如使用 yy 和 p 进行复制粘贴，使用 dd 快速删除行，以及使用 :%s 进行全局替换，这些操作在服务器管理中比图形界面编辑器更加高效。</w:t>
            </w:r>
          </w:p>
          <w:p w14:paraId="0000007C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我将 Vi 编辑器与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文件系统安全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相结合，体验了“编写脚本 -&gt; 设置执行权限 -&gt; 运行”的全过程，巩固了实验二中关于 chmod 的知识。</w:t>
            </w:r>
          </w:p>
          <w:p w14:paraId="0000007D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系统安全管理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环节，我体会到了使用 sudo vi 编辑系统核心配置文件的严肃性，理解了在 Linux 中“一切皆文件”的概念，以及编辑器作为系统管理工具的核心地位。</w:t>
            </w:r>
          </w:p>
          <w:p w14:paraId="6BF42028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0EB080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FBAF2"/>
    <w:multiLevelType w:val="singleLevel"/>
    <w:tmpl w:val="873FBA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CD4FEA4E"/>
    <w:multiLevelType w:val="singleLevel"/>
    <w:tmpl w:val="CD4FEA4E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7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51EEC64E"/>
    <w:multiLevelType w:val="singleLevel"/>
    <w:tmpl w:val="51EEC64E"/>
    <w:lvl w:ilvl="0" w:tentative="0">
      <w:start w:val="1"/>
      <w:numFmt w:val="decimal"/>
      <w:pStyle w:val="5"/>
      <w:lvlText w:val="%1."/>
      <w:lvlJc w:val="left"/>
      <w:pPr>
        <w:ind w:left="850" w:hanging="425"/>
      </w:pPr>
      <w:rPr>
        <w:rFonts w:hint="default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613064AC"/>
    <w:multiLevelType w:val="singleLevel"/>
    <w:tmpl w:val="613064AC"/>
    <w:lvl w:ilvl="0" w:tentative="0">
      <w:start w:val="1"/>
      <w:numFmt w:val="decimal"/>
      <w:pStyle w:val="3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23">
    <w:nsid w:val="6EB0105B"/>
    <w:multiLevelType w:val="singleLevel"/>
    <w:tmpl w:val="6EB0105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24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2"/>
  </w:num>
  <w:num w:numId="2">
    <w:abstractNumId w:val="19"/>
  </w:num>
  <w:num w:numId="3">
    <w:abstractNumId w:val="11"/>
  </w:num>
  <w:num w:numId="4">
    <w:abstractNumId w:val="6"/>
  </w:num>
  <w:num w:numId="5">
    <w:abstractNumId w:val="7"/>
  </w:num>
  <w:num w:numId="6">
    <w:abstractNumId w:val="20"/>
  </w:num>
  <w:num w:numId="7">
    <w:abstractNumId w:val="4"/>
  </w:num>
  <w:num w:numId="8">
    <w:abstractNumId w:val="3"/>
  </w:num>
  <w:num w:numId="9">
    <w:abstractNumId w:val="13"/>
  </w:num>
  <w:num w:numId="10">
    <w:abstractNumId w:val="15"/>
  </w:num>
  <w:num w:numId="11">
    <w:abstractNumId w:val="24"/>
  </w:num>
  <w:num w:numId="12">
    <w:abstractNumId w:val="12"/>
  </w:num>
  <w:num w:numId="13">
    <w:abstractNumId w:val="1"/>
  </w:num>
  <w:num w:numId="14">
    <w:abstractNumId w:val="16"/>
  </w:num>
  <w:num w:numId="15">
    <w:abstractNumId w:val="21"/>
  </w:num>
  <w:num w:numId="16">
    <w:abstractNumId w:val="5"/>
  </w:num>
  <w:num w:numId="17">
    <w:abstractNumId w:val="18"/>
  </w:num>
  <w:num w:numId="18">
    <w:abstractNumId w:val="10"/>
  </w:num>
  <w:num w:numId="19">
    <w:abstractNumId w:val="14"/>
  </w:num>
  <w:num w:numId="20">
    <w:abstractNumId w:val="9"/>
  </w:num>
  <w:num w:numId="21">
    <w:abstractNumId w:val="8"/>
  </w:num>
  <w:num w:numId="22">
    <w:abstractNumId w:val="2"/>
  </w:num>
  <w:num w:numId="23">
    <w:abstractNumId w:val="23"/>
  </w:num>
  <w:num w:numId="24">
    <w:abstractNumId w:val="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1ACB"/>
    <w:rsid w:val="0E526244"/>
    <w:rsid w:val="11347067"/>
    <w:rsid w:val="14740A1C"/>
    <w:rsid w:val="1EE927AE"/>
    <w:rsid w:val="21E619A6"/>
    <w:rsid w:val="25FE443C"/>
    <w:rsid w:val="267E6EFD"/>
    <w:rsid w:val="2B32693D"/>
    <w:rsid w:val="2E711D55"/>
    <w:rsid w:val="2F7F72C4"/>
    <w:rsid w:val="30061ACB"/>
    <w:rsid w:val="39BC2E75"/>
    <w:rsid w:val="4010626F"/>
    <w:rsid w:val="4F51386A"/>
    <w:rsid w:val="5EF3102B"/>
    <w:rsid w:val="61C14BD4"/>
    <w:rsid w:val="6D2D5AFA"/>
    <w:rsid w:val="7BFF0494"/>
    <w:rsid w:val="7F57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4"/>
    <w:next w:val="1"/>
    <w:link w:val="10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5">
    <w:name w:val="heading 5"/>
    <w:basedOn w:val="1"/>
    <w:next w:val="1"/>
    <w:link w:val="11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6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标题 4 Char"/>
    <w:link w:val="3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1">
    <w:name w:val="标题 5 Char"/>
    <w:link w:val="5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../NUL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1829</Words>
  <Characters>2611</Characters>
  <Lines>0</Lines>
  <Paragraphs>0</Paragraphs>
  <TotalTime>0</TotalTime>
  <ScaleCrop>false</ScaleCrop>
  <LinksUpToDate>false</LinksUpToDate>
  <CharactersWithSpaces>2874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2025-11-25T01:09:00Z</dcterms:created>
  <dc:creator>吕仔贤</dc:creator>
  <cp:lastModifiedBy>吕仔贤</cp:lastModifiedBy>
  <dcterms:modified xsi:type="dcterms:W3CDTF">2025-12-27T13:46:39Z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E9DA0DAF540D4EFF8EE39A1CE1441E3B_11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